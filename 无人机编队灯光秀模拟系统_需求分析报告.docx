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1B7A72">
      <w:pPr>
        <w:spacing w:after="120"/>
        <w:ind w:firstLine="0"/>
        <w:jc w:val="center"/>
      </w:pPr>
    </w:p>
    <w:p w14:paraId="108279C1">
      <w:pPr>
        <w:spacing w:after="120"/>
        <w:ind w:firstLine="0"/>
        <w:jc w:val="center"/>
      </w:pPr>
    </w:p>
    <w:p w14:paraId="57BE8E23">
      <w:pPr>
        <w:spacing w:after="120"/>
        <w:ind w:firstLine="0"/>
        <w:jc w:val="center"/>
      </w:pPr>
    </w:p>
    <w:p w14:paraId="08241AD4">
      <w:pPr>
        <w:spacing w:after="120"/>
        <w:ind w:firstLine="0"/>
        <w:jc w:val="center"/>
      </w:pPr>
    </w:p>
    <w:p w14:paraId="0F391331">
      <w:pPr>
        <w:spacing w:after="120"/>
        <w:ind w:firstLine="0"/>
        <w:jc w:val="center"/>
      </w:pPr>
      <w:r>
        <w:rPr>
          <w:rFonts w:ascii="宋体" w:hAnsi="宋体" w:eastAsia="宋体"/>
          <w:b/>
          <w:sz w:val="36"/>
        </w:rPr>
        <w:t>机械科学与工程学院</w:t>
      </w:r>
    </w:p>
    <w:p w14:paraId="69100900">
      <w:pPr>
        <w:spacing w:after="120"/>
        <w:ind w:firstLine="0"/>
        <w:jc w:val="center"/>
      </w:pPr>
    </w:p>
    <w:p w14:paraId="7AC4418A">
      <w:pPr>
        <w:spacing w:after="120"/>
        <w:ind w:firstLine="0"/>
        <w:jc w:val="center"/>
      </w:pPr>
      <w:r>
        <w:rPr>
          <w:rFonts w:ascii="宋体" w:hAnsi="宋体" w:eastAsia="宋体"/>
          <w:b/>
          <w:sz w:val="32"/>
        </w:rPr>
        <w:t>C语言课程设计</w:t>
      </w:r>
    </w:p>
    <w:p w14:paraId="26A9BDB0">
      <w:pPr>
        <w:spacing w:after="120"/>
        <w:ind w:firstLine="0"/>
        <w:jc w:val="center"/>
      </w:pPr>
    </w:p>
    <w:p w14:paraId="14EB5479">
      <w:pPr>
        <w:spacing w:after="120"/>
        <w:ind w:firstLine="0"/>
        <w:jc w:val="center"/>
      </w:pPr>
      <w:r>
        <w:rPr>
          <w:rFonts w:ascii="宋体" w:hAnsi="宋体" w:eastAsia="宋体"/>
          <w:b/>
          <w:sz w:val="44"/>
        </w:rPr>
        <w:t>无人机编队灯光秀模拟系统</w:t>
      </w:r>
    </w:p>
    <w:p w14:paraId="143581D9">
      <w:pPr>
        <w:spacing w:after="120"/>
        <w:ind w:firstLine="0"/>
        <w:jc w:val="center"/>
      </w:pPr>
    </w:p>
    <w:p w14:paraId="349D6B50">
      <w:pPr>
        <w:spacing w:after="120"/>
        <w:ind w:firstLine="0"/>
        <w:jc w:val="center"/>
      </w:pPr>
      <w:r>
        <w:rPr>
          <w:rFonts w:ascii="宋体" w:hAnsi="宋体" w:eastAsia="宋体"/>
          <w:b/>
          <w:sz w:val="36"/>
        </w:rPr>
        <w:t>需求分析报告</w:t>
      </w:r>
    </w:p>
    <w:p w14:paraId="2C97FEC4">
      <w:pPr>
        <w:spacing w:after="120"/>
        <w:ind w:firstLine="0"/>
        <w:jc w:val="center"/>
      </w:pPr>
    </w:p>
    <w:p w14:paraId="2EBF0FB0">
      <w:pPr>
        <w:spacing w:after="120"/>
        <w:ind w:firstLine="0"/>
        <w:jc w:val="center"/>
      </w:pPr>
      <w:r>
        <w:rPr>
          <w:rFonts w:ascii="宋体" w:hAnsi="宋体" w:eastAsia="宋体"/>
          <w:b w:val="0"/>
          <w:sz w:val="28"/>
        </w:rPr>
        <w:t>选题编号：18</w:t>
      </w:r>
      <w:bookmarkStart w:id="0" w:name="_GoBack"/>
      <w:bookmarkEnd w:id="0"/>
    </w:p>
    <w:p w14:paraId="5B795518">
      <w:pPr>
        <w:spacing w:after="120"/>
        <w:ind w:firstLine="0"/>
        <w:jc w:val="center"/>
        <w:rPr>
          <w:rFonts w:hint="default" w:eastAsia="宋体"/>
          <w:lang w:val="en-US" w:eastAsia="zh-CN"/>
        </w:rPr>
      </w:pPr>
      <w:r>
        <w:rPr>
          <w:rFonts w:ascii="宋体" w:hAnsi="宋体" w:eastAsia="宋体"/>
          <w:b w:val="0"/>
          <w:sz w:val="28"/>
        </w:rPr>
        <w:t>专业班级：测控</w:t>
      </w:r>
      <w:r>
        <w:rPr>
          <w:rFonts w:hint="eastAsia"/>
          <w:b w:val="0"/>
          <w:sz w:val="28"/>
          <w:lang w:val="en-US" w:eastAsia="zh-CN"/>
        </w:rPr>
        <w:t>2501班</w:t>
      </w:r>
    </w:p>
    <w:p w14:paraId="0562A14B">
      <w:pPr>
        <w:spacing w:after="120"/>
        <w:ind w:firstLine="0"/>
        <w:jc w:val="center"/>
      </w:pPr>
      <w:r>
        <w:rPr>
          <w:rFonts w:ascii="宋体" w:hAnsi="宋体" w:eastAsia="宋体"/>
          <w:b w:val="0"/>
          <w:sz w:val="28"/>
        </w:rPr>
        <w:t>指导老师：周凯波</w:t>
      </w:r>
    </w:p>
    <w:p w14:paraId="1DB25EA8">
      <w:pPr>
        <w:spacing w:after="120"/>
        <w:ind w:firstLine="0"/>
        <w:jc w:val="center"/>
      </w:pPr>
    </w:p>
    <w:p w14:paraId="0BCF8FBB">
      <w:pPr>
        <w:spacing w:after="120"/>
        <w:ind w:firstLine="0"/>
        <w:jc w:val="center"/>
      </w:pPr>
      <w:r>
        <w:rPr>
          <w:rFonts w:ascii="宋体" w:hAnsi="宋体" w:eastAsia="宋体"/>
          <w:b w:val="0"/>
          <w:sz w:val="28"/>
        </w:rPr>
        <w:t>2026年7月</w:t>
      </w:r>
    </w:p>
    <w:p w14:paraId="6B32AD7A">
      <w:r>
        <w:br w:type="page"/>
      </w:r>
    </w:p>
    <w:p w14:paraId="1ED67B39">
      <w:pPr>
        <w:spacing w:after="120"/>
        <w:ind w:firstLine="0"/>
        <w:jc w:val="center"/>
      </w:pPr>
      <w:r>
        <w:rPr>
          <w:rFonts w:ascii="宋体" w:hAnsi="宋体" w:eastAsia="宋体"/>
          <w:b/>
          <w:sz w:val="36"/>
        </w:rPr>
        <w:t>无人机编队灯光秀模拟系统 — 需求分析报告</w:t>
      </w:r>
    </w:p>
    <w:p w14:paraId="40752447">
      <w:pPr>
        <w:spacing w:before="240" w:after="120"/>
        <w:ind w:firstLine="0"/>
        <w:jc w:val="left"/>
      </w:pPr>
      <w:r>
        <w:rPr>
          <w:rFonts w:ascii="宋体" w:hAnsi="宋体" w:eastAsia="宋体"/>
          <w:b/>
          <w:sz w:val="32"/>
        </w:rPr>
        <w:t>一、前言</w:t>
      </w:r>
    </w:p>
    <w:p w14:paraId="2F43C62F">
      <w:pPr>
        <w:spacing w:before="240" w:after="120"/>
        <w:ind w:firstLine="0"/>
        <w:jc w:val="left"/>
      </w:pPr>
      <w:r>
        <w:rPr>
          <w:rFonts w:ascii="宋体" w:hAnsi="宋体" w:eastAsia="宋体"/>
          <w:b/>
          <w:sz w:val="28"/>
        </w:rPr>
        <w:t>1. 编写背景</w:t>
      </w:r>
    </w:p>
    <w:p w14:paraId="0A21A8BD">
      <w:pPr>
        <w:spacing w:after="80"/>
        <w:ind w:firstLine="420"/>
        <w:jc w:val="both"/>
      </w:pPr>
      <w:r>
        <w:rPr>
          <w:rFonts w:ascii="宋体" w:hAnsi="宋体" w:eastAsia="宋体"/>
          <w:b w:val="0"/>
          <w:sz w:val="24"/>
        </w:rPr>
        <w:t>无人机编队灯光秀是近年来广受关注的表演形式，通过上百架无人机在空中排列成各种图案并同步变换灯光颜色，呈现出震撼的视觉效果。本课题要求设计一个在 Windows 控制台下运行的无人机编队灯光秀模拟系统，用字符画的方式在终端中实时展示无人机编队的飞行和灯光变化。</w:t>
      </w:r>
    </w:p>
    <w:p w14:paraId="39F14ED4">
      <w:pPr>
        <w:spacing w:after="80"/>
        <w:ind w:firstLine="420"/>
        <w:jc w:val="both"/>
      </w:pPr>
      <w:r>
        <w:rPr>
          <w:rFonts w:ascii="宋体" w:hAnsi="宋体" w:eastAsia="宋体"/>
          <w:b w:val="0"/>
          <w:sz w:val="24"/>
        </w:rPr>
        <w:t>根据课程设计任务书（选题18），系统需支持 300 架无人机的编队控制、17 种几何图案切换、8 种灯光颜色、5 种灯光特效，以及安全检测、轨迹存储回放等功能。系统使用 C/C++ 语言开发，基于 Windows Console API 实现字符画渲染，不依赖任何第三方图形库。</w:t>
      </w:r>
    </w:p>
    <w:p w14:paraId="28CDCB73">
      <w:pPr>
        <w:spacing w:before="240" w:after="120"/>
        <w:ind w:firstLine="0"/>
        <w:jc w:val="left"/>
      </w:pPr>
      <w:r>
        <w:rPr>
          <w:rFonts w:ascii="宋体" w:hAnsi="宋体" w:eastAsia="宋体"/>
          <w:b/>
          <w:sz w:val="28"/>
        </w:rPr>
        <w:t>2. 编写目的</w:t>
      </w:r>
    </w:p>
    <w:p w14:paraId="4CD1B5A3">
      <w:pPr>
        <w:spacing w:after="80"/>
        <w:ind w:firstLine="420"/>
        <w:jc w:val="both"/>
      </w:pPr>
      <w:r>
        <w:rPr>
          <w:rFonts w:ascii="宋体" w:hAnsi="宋体" w:eastAsia="宋体"/>
          <w:b w:val="0"/>
          <w:sz w:val="24"/>
        </w:rPr>
        <w:t>本报告对"无人机编队灯光秀模拟系统"进行了全面的需求分析和系统设计。通过本报告，读者可以了解：</w:t>
      </w:r>
    </w:p>
    <w:p w14:paraId="15B37A29">
      <w:pPr>
        <w:spacing w:after="80"/>
        <w:ind w:firstLine="420"/>
        <w:jc w:val="both"/>
      </w:pPr>
      <w:r>
        <w:rPr>
          <w:rFonts w:ascii="宋体" w:hAnsi="宋体" w:eastAsia="宋体"/>
          <w:b w:val="0"/>
          <w:sz w:val="24"/>
        </w:rPr>
        <w:t>- 系统的功能需求和非功能需求</w:t>
      </w:r>
    </w:p>
    <w:p w14:paraId="33B5C6F3">
      <w:pPr>
        <w:spacing w:after="80"/>
        <w:ind w:firstLine="420"/>
        <w:jc w:val="both"/>
      </w:pPr>
      <w:r>
        <w:rPr>
          <w:rFonts w:ascii="宋体" w:hAnsi="宋体" w:eastAsia="宋体"/>
          <w:b w:val="0"/>
          <w:sz w:val="24"/>
        </w:rPr>
        <w:t>- 系统的模块划分和架构设计</w:t>
      </w:r>
    </w:p>
    <w:p w14:paraId="35624EC7">
      <w:pPr>
        <w:spacing w:after="80"/>
        <w:ind w:firstLine="420"/>
        <w:jc w:val="both"/>
      </w:pPr>
      <w:r>
        <w:rPr>
          <w:rFonts w:ascii="宋体" w:hAnsi="宋体" w:eastAsia="宋体"/>
          <w:b w:val="0"/>
          <w:sz w:val="24"/>
        </w:rPr>
        <w:t>- 各模块的核心算法和数据结构</w:t>
      </w:r>
    </w:p>
    <w:p w14:paraId="22AC50F2">
      <w:pPr>
        <w:spacing w:after="80"/>
        <w:ind w:firstLine="420"/>
        <w:jc w:val="both"/>
      </w:pPr>
      <w:r>
        <w:rPr>
          <w:rFonts w:ascii="宋体" w:hAnsi="宋体" w:eastAsia="宋体"/>
          <w:b w:val="0"/>
          <w:sz w:val="24"/>
        </w:rPr>
        <w:t>- 程序的运行流程和控制逻辑</w:t>
      </w:r>
    </w:p>
    <w:p w14:paraId="37FF8107">
      <w:pPr>
        <w:spacing w:after="80"/>
        <w:ind w:firstLine="420"/>
        <w:jc w:val="both"/>
      </w:pPr>
      <w:r>
        <w:rPr>
          <w:rFonts w:ascii="宋体" w:hAnsi="宋体" w:eastAsia="宋体"/>
          <w:b w:val="0"/>
          <w:sz w:val="24"/>
        </w:rPr>
        <w:t>- 所有函数的接口说明</w:t>
      </w:r>
    </w:p>
    <w:p w14:paraId="2B7D763C">
      <w:pPr>
        <w:spacing w:after="80"/>
        <w:ind w:firstLine="420"/>
        <w:jc w:val="both"/>
      </w:pPr>
      <w:r>
        <w:rPr>
          <w:rFonts w:ascii="宋体" w:hAnsi="宋体" w:eastAsia="宋体"/>
          <w:b w:val="0"/>
          <w:sz w:val="24"/>
        </w:rPr>
        <w:t>本报告的预期受众为课程指导教师、软件开发和测试人员。</w:t>
      </w:r>
    </w:p>
    <w:p w14:paraId="0DECBD5F">
      <w:pPr>
        <w:spacing w:before="240" w:after="120"/>
        <w:ind w:firstLine="0"/>
        <w:jc w:val="left"/>
      </w:pPr>
      <w:r>
        <w:rPr>
          <w:rFonts w:ascii="宋体" w:hAnsi="宋体" w:eastAsia="宋体"/>
          <w:b/>
          <w:sz w:val="28"/>
        </w:rPr>
        <w:t>3. 参考资料</w:t>
      </w:r>
    </w:p>
    <w:p w14:paraId="4BC7D109">
      <w:pPr>
        <w:spacing w:after="80"/>
        <w:ind w:firstLine="420"/>
        <w:jc w:val="both"/>
      </w:pPr>
      <w:r>
        <w:rPr>
          <w:rFonts w:ascii="宋体" w:hAnsi="宋体" w:eastAsia="宋体"/>
          <w:b w:val="0"/>
          <w:sz w:val="24"/>
        </w:rPr>
        <w:t>1. 王士元. C高级实用程序设计. 北京: 清华大学出版社. 1996年</w:t>
      </w:r>
    </w:p>
    <w:p w14:paraId="092AB5CC">
      <w:pPr>
        <w:spacing w:after="80"/>
        <w:ind w:firstLine="420"/>
        <w:jc w:val="both"/>
      </w:pPr>
      <w:r>
        <w:rPr>
          <w:rFonts w:ascii="宋体" w:hAnsi="宋体" w:eastAsia="宋体"/>
          <w:b w:val="0"/>
          <w:sz w:val="24"/>
        </w:rPr>
        <w:t>2. 周纯杰，何顶新等. 程序设计与应用（C/C++编程）. 北京: 机械工业出版社. 2008年</w:t>
      </w:r>
    </w:p>
    <w:p w14:paraId="29DF82F8">
      <w:pPr>
        <w:spacing w:after="80"/>
        <w:ind w:firstLine="420"/>
        <w:jc w:val="both"/>
      </w:pPr>
      <w:r>
        <w:rPr>
          <w:rFonts w:ascii="宋体" w:hAnsi="宋体" w:eastAsia="宋体"/>
          <w:b w:val="0"/>
          <w:sz w:val="24"/>
        </w:rPr>
        <w:t>3. [美] Prata. C Primer Plus（第六版）. 北京：人民邮电出版社. 2016年</w:t>
      </w:r>
    </w:p>
    <w:p w14:paraId="1EE90E47">
      <w:pPr>
        <w:spacing w:after="80"/>
        <w:ind w:firstLine="420"/>
        <w:jc w:val="both"/>
      </w:pPr>
      <w:r>
        <w:rPr>
          <w:rFonts w:ascii="宋体" w:hAnsi="宋体" w:eastAsia="宋体"/>
          <w:b w:val="0"/>
          <w:sz w:val="24"/>
        </w:rPr>
        <w:t>4. 严蔚敏，吴伟民编著. 数据结构（C语言版）. 北京：清华大学出版社. 2018年</w:t>
      </w:r>
    </w:p>
    <w:p w14:paraId="4D8ACCE9">
      <w:pPr>
        <w:spacing w:after="80"/>
        <w:ind w:firstLine="420"/>
        <w:jc w:val="both"/>
      </w:pPr>
      <w:r>
        <w:rPr>
          <w:rFonts w:ascii="宋体" w:hAnsi="宋体" w:eastAsia="宋体"/>
          <w:b w:val="0"/>
          <w:sz w:val="24"/>
        </w:rPr>
        <w:t>5. Microsoft Docs. Windows Console API Reference.</w:t>
      </w:r>
    </w:p>
    <w:p w14:paraId="6DA64AB3">
      <w:pPr>
        <w:spacing w:after="80"/>
        <w:ind w:firstLine="420"/>
        <w:jc w:val="both"/>
      </w:pPr>
      <w:r>
        <w:rPr>
          <w:rFonts w:ascii="宋体" w:hAnsi="宋体" w:eastAsia="宋体"/>
          <w:b w:val="0"/>
          <w:sz w:val="24"/>
        </w:rPr>
        <w:t>6. 课程设计任务书（选题18）：无人机编队灯光秀模拟系统设计</w:t>
      </w:r>
    </w:p>
    <w:p w14:paraId="11388A95">
      <w:pPr>
        <w:spacing w:before="240" w:after="120"/>
        <w:ind w:firstLine="0"/>
        <w:jc w:val="left"/>
      </w:pPr>
      <w:r>
        <w:rPr>
          <w:rFonts w:ascii="宋体" w:hAnsi="宋体" w:eastAsia="宋体"/>
          <w:b/>
          <w:sz w:val="28"/>
        </w:rPr>
        <w:t>4. 编者的话</w:t>
      </w:r>
    </w:p>
    <w:p w14:paraId="086F8447">
      <w:pPr>
        <w:spacing w:after="80"/>
        <w:ind w:firstLine="420"/>
        <w:jc w:val="both"/>
      </w:pPr>
      <w:r>
        <w:rPr>
          <w:rFonts w:ascii="宋体" w:hAnsi="宋体" w:eastAsia="宋体"/>
          <w:b w:val="0"/>
          <w:sz w:val="24"/>
        </w:rPr>
        <w:t>本系统选题为无人机编队灯光秀模拟，这是 20 个可选课题中最具视觉表现力的题目之一。在实现过程中，我们面临的主要挑战包括：如何在纯控制台环境下实现流畅的 20fps 动画、如何设计 17 种不同几何图案的生成算法、如何在 300 架无人机之间进行高效的碰撞检测等。通过本项目，我们深入理解了模块化设计、帧缓冲渲染、轨迹插值等核心编程概念。</w:t>
      </w:r>
    </w:p>
    <w:p w14:paraId="53434018">
      <w:pPr>
        <w:spacing w:before="240" w:after="120"/>
        <w:ind w:firstLine="0"/>
        <w:jc w:val="left"/>
      </w:pPr>
      <w:r>
        <w:rPr>
          <w:rFonts w:ascii="宋体" w:hAnsi="宋体" w:eastAsia="宋体"/>
          <w:b/>
          <w:sz w:val="32"/>
        </w:rPr>
        <w:t>二、任务概述</w:t>
      </w:r>
    </w:p>
    <w:p w14:paraId="21412E19">
      <w:pPr>
        <w:spacing w:before="240" w:after="120"/>
        <w:ind w:firstLine="0"/>
        <w:jc w:val="left"/>
      </w:pPr>
      <w:r>
        <w:rPr>
          <w:rFonts w:ascii="宋体" w:hAnsi="宋体" w:eastAsia="宋体"/>
          <w:b/>
          <w:sz w:val="28"/>
        </w:rPr>
        <w:t>1. 目标功能</w:t>
      </w:r>
    </w:p>
    <w:p w14:paraId="2C2D1A90">
      <w:pPr>
        <w:spacing w:after="80"/>
        <w:ind w:firstLine="420"/>
        <w:jc w:val="both"/>
      </w:pPr>
      <w:r>
        <w:rPr>
          <w:rFonts w:ascii="宋体" w:hAnsi="宋体" w:eastAsia="宋体"/>
          <w:b w:val="0"/>
          <w:sz w:val="24"/>
        </w:rPr>
        <w:t>根据课程设计任务书（选题18），系统需实现以下功能：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8"/>
        <w:gridCol w:w="2158"/>
        <w:gridCol w:w="2158"/>
        <w:gridCol w:w="2158"/>
      </w:tblGrid>
      <w:tr w14:paraId="0E5F5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0D7CA62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编号</w:t>
            </w:r>
          </w:p>
        </w:tc>
        <w:tc>
          <w:tcPr>
            <w:tcW w:w="2158" w:type="dxa"/>
          </w:tcPr>
          <w:p w14:paraId="0A14D2A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功能模块</w:t>
            </w:r>
          </w:p>
        </w:tc>
        <w:tc>
          <w:tcPr>
            <w:tcW w:w="2158" w:type="dxa"/>
          </w:tcPr>
          <w:p w14:paraId="103B3B8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需求描述</w:t>
            </w:r>
          </w:p>
        </w:tc>
        <w:tc>
          <w:tcPr>
            <w:tcW w:w="2158" w:type="dxa"/>
          </w:tcPr>
          <w:p w14:paraId="4D790A9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状态</w:t>
            </w:r>
          </w:p>
        </w:tc>
      </w:tr>
      <w:tr w14:paraId="46EA1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0627F2D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F1</w:t>
            </w:r>
          </w:p>
        </w:tc>
        <w:tc>
          <w:tcPr>
            <w:tcW w:w="2158" w:type="dxa"/>
          </w:tcPr>
          <w:p w14:paraId="28F8C80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编队初始化</w:t>
            </w:r>
          </w:p>
        </w:tc>
        <w:tc>
          <w:tcPr>
            <w:tcW w:w="2158" w:type="dxa"/>
          </w:tcPr>
          <w:p w14:paraId="304C073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设置无人机数量、初始位置和飞行高度</w:t>
            </w:r>
          </w:p>
        </w:tc>
        <w:tc>
          <w:tcPr>
            <w:tcW w:w="2158" w:type="dxa"/>
          </w:tcPr>
          <w:p w14:paraId="19AA3FE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已完成</w:t>
            </w:r>
          </w:p>
        </w:tc>
      </w:tr>
      <w:tr w14:paraId="5750A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377870F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F2</w:t>
            </w:r>
          </w:p>
        </w:tc>
        <w:tc>
          <w:tcPr>
            <w:tcW w:w="2158" w:type="dxa"/>
          </w:tcPr>
          <w:p w14:paraId="7006745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轨迹设计</w:t>
            </w:r>
          </w:p>
        </w:tc>
        <w:tc>
          <w:tcPr>
            <w:tcW w:w="2158" w:type="dxa"/>
          </w:tcPr>
          <w:p w14:paraId="47587A4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输入关键坐标点，无人机按直线自动移动，完成队形变换</w:t>
            </w:r>
          </w:p>
        </w:tc>
        <w:tc>
          <w:tcPr>
            <w:tcW w:w="2158" w:type="dxa"/>
          </w:tcPr>
          <w:p w14:paraId="36AF6CF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已完成</w:t>
            </w:r>
          </w:p>
        </w:tc>
      </w:tr>
      <w:tr w14:paraId="62527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55FD629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F3</w:t>
            </w:r>
          </w:p>
        </w:tc>
        <w:tc>
          <w:tcPr>
            <w:tcW w:w="2158" w:type="dxa"/>
          </w:tcPr>
          <w:p w14:paraId="2404769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灯光控制</w:t>
            </w:r>
          </w:p>
        </w:tc>
        <w:tc>
          <w:tcPr>
            <w:tcW w:w="2158" w:type="dxa"/>
          </w:tcPr>
          <w:p w14:paraId="6D655DA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控制灯光开关、颜色切换（8种）和闪烁效果</w:t>
            </w:r>
          </w:p>
        </w:tc>
        <w:tc>
          <w:tcPr>
            <w:tcW w:w="2158" w:type="dxa"/>
          </w:tcPr>
          <w:p w14:paraId="50A452E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已完成</w:t>
            </w:r>
          </w:p>
        </w:tc>
      </w:tr>
      <w:tr w14:paraId="244C9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54DCD17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F4</w:t>
            </w:r>
          </w:p>
        </w:tc>
        <w:tc>
          <w:tcPr>
            <w:tcW w:w="2158" w:type="dxa"/>
          </w:tcPr>
          <w:p w14:paraId="0853500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实时模拟</w:t>
            </w:r>
          </w:p>
        </w:tc>
        <w:tc>
          <w:tcPr>
            <w:tcW w:w="2158" w:type="dxa"/>
          </w:tcPr>
          <w:p w14:paraId="5C30FB4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在终端动态显示无人机位置和灯光状态</w:t>
            </w:r>
          </w:p>
        </w:tc>
        <w:tc>
          <w:tcPr>
            <w:tcW w:w="2158" w:type="dxa"/>
          </w:tcPr>
          <w:p w14:paraId="662CDE8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已完成</w:t>
            </w:r>
          </w:p>
        </w:tc>
      </w:tr>
      <w:tr w14:paraId="2DFEE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4033CD2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F5</w:t>
            </w:r>
          </w:p>
        </w:tc>
        <w:tc>
          <w:tcPr>
            <w:tcW w:w="2158" w:type="dxa"/>
          </w:tcPr>
          <w:p w14:paraId="64B114F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安全检测</w:t>
            </w:r>
          </w:p>
        </w:tc>
        <w:tc>
          <w:tcPr>
            <w:tcW w:w="2158" w:type="dxa"/>
          </w:tcPr>
          <w:p w14:paraId="5C2D05A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判断越界和间距过近，给出提示</w:t>
            </w:r>
          </w:p>
        </w:tc>
        <w:tc>
          <w:tcPr>
            <w:tcW w:w="2158" w:type="dxa"/>
          </w:tcPr>
          <w:p w14:paraId="6D976B5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已完成</w:t>
            </w:r>
          </w:p>
        </w:tc>
      </w:tr>
      <w:tr w14:paraId="564733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56B5245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F6</w:t>
            </w:r>
          </w:p>
        </w:tc>
        <w:tc>
          <w:tcPr>
            <w:tcW w:w="2158" w:type="dxa"/>
          </w:tcPr>
          <w:p w14:paraId="316FB41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数据回放</w:t>
            </w:r>
          </w:p>
        </w:tc>
        <w:tc>
          <w:tcPr>
            <w:tcW w:w="2158" w:type="dxa"/>
          </w:tcPr>
          <w:p w14:paraId="35145F9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保存/读取轨迹数据，重新演示灯光秀</w:t>
            </w:r>
          </w:p>
        </w:tc>
        <w:tc>
          <w:tcPr>
            <w:tcW w:w="2158" w:type="dxa"/>
          </w:tcPr>
          <w:p w14:paraId="5BA3BF5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已完成</w:t>
            </w:r>
          </w:p>
        </w:tc>
      </w:tr>
    </w:tbl>
    <w:p w14:paraId="2348AA1E"/>
    <w:p w14:paraId="252F3A15">
      <w:pPr>
        <w:spacing w:after="80"/>
        <w:ind w:firstLine="420"/>
        <w:jc w:val="both"/>
      </w:pPr>
      <w:r>
        <w:rPr>
          <w:rFonts w:ascii="宋体" w:hAnsi="宋体" w:eastAsia="宋体"/>
          <w:b w:val="0"/>
          <w:sz w:val="24"/>
        </w:rPr>
        <w:t>超出任务书要求的扩展功能：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8"/>
        <w:gridCol w:w="2878"/>
        <w:gridCol w:w="2878"/>
      </w:tblGrid>
      <w:tr w14:paraId="60189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08C8B9D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编号</w:t>
            </w:r>
          </w:p>
        </w:tc>
        <w:tc>
          <w:tcPr>
            <w:tcW w:w="2878" w:type="dxa"/>
          </w:tcPr>
          <w:p w14:paraId="7F84D10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功能</w:t>
            </w:r>
          </w:p>
        </w:tc>
        <w:tc>
          <w:tcPr>
            <w:tcW w:w="2878" w:type="dxa"/>
          </w:tcPr>
          <w:p w14:paraId="1C9D591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描述</w:t>
            </w:r>
          </w:p>
        </w:tc>
      </w:tr>
      <w:tr w14:paraId="27D27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41D3A64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E1</w:t>
            </w:r>
          </w:p>
        </w:tc>
        <w:tc>
          <w:tcPr>
            <w:tcW w:w="2878" w:type="dxa"/>
          </w:tcPr>
          <w:p w14:paraId="44A6713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15种几何图案</w:t>
            </w:r>
          </w:p>
        </w:tc>
        <w:tc>
          <w:tcPr>
            <w:tcW w:w="2878" w:type="dxa"/>
          </w:tcPr>
          <w:p w14:paraId="7F939F7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圆形/方形/三角/菱形/五角星/五边形/六边形/心形/螺旋/直线/箭头/十字/弧形/网格/随机</w:t>
            </w:r>
          </w:p>
        </w:tc>
      </w:tr>
      <w:tr w14:paraId="0F38D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49CC2F2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E2</w:t>
            </w:r>
          </w:p>
        </w:tc>
        <w:tc>
          <w:tcPr>
            <w:tcW w:w="2878" w:type="dxa"/>
          </w:tcPr>
          <w:p w14:paraId="1E20AD7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文字编队</w:t>
            </w:r>
          </w:p>
        </w:tc>
        <w:tc>
          <w:tcPr>
            <w:tcW w:w="2878" w:type="dxa"/>
          </w:tcPr>
          <w:p w14:paraId="6354199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英文/数字5×7点阵，支持A-Z、0-9</w:t>
            </w:r>
          </w:p>
        </w:tc>
      </w:tr>
      <w:tr w14:paraId="74059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7A55052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E3</w:t>
            </w:r>
          </w:p>
        </w:tc>
        <w:tc>
          <w:tcPr>
            <w:tcW w:w="2878" w:type="dxa"/>
          </w:tcPr>
          <w:p w14:paraId="44AAEED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图片编队</w:t>
            </w:r>
          </w:p>
        </w:tc>
        <w:tc>
          <w:tcPr>
            <w:tcW w:w="2878" w:type="dxa"/>
          </w:tcPr>
          <w:p w14:paraId="779930A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加载BMP位图，暗像素位置放置无人机</w:t>
            </w:r>
          </w:p>
        </w:tc>
      </w:tr>
      <w:tr w14:paraId="3DDA34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3BB27C9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E4</w:t>
            </w:r>
          </w:p>
        </w:tc>
        <w:tc>
          <w:tcPr>
            <w:tcW w:w="2878" w:type="dxa"/>
          </w:tcPr>
          <w:p w14:paraId="3CC6D72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灯光特效</w:t>
            </w:r>
          </w:p>
        </w:tc>
        <w:tc>
          <w:tcPr>
            <w:tcW w:w="2878" w:type="dxa"/>
          </w:tcPr>
          <w:p w14:paraId="64855FF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波浪灯、交替闪烁、流水灯、颜色渐变</w:t>
            </w:r>
          </w:p>
        </w:tc>
      </w:tr>
      <w:tr w14:paraId="1F3BA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2146941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E5</w:t>
            </w:r>
          </w:p>
        </w:tc>
        <w:tc>
          <w:tcPr>
            <w:tcW w:w="2878" w:type="dxa"/>
          </w:tcPr>
          <w:p w14:paraId="186EB22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编队历史</w:t>
            </w:r>
          </w:p>
        </w:tc>
        <w:tc>
          <w:tcPr>
            <w:tcW w:w="2878" w:type="dxa"/>
          </w:tcPr>
          <w:p w14:paraId="7971E7B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最近5次编队一键回溯</w:t>
            </w:r>
          </w:p>
        </w:tc>
      </w:tr>
      <w:tr w14:paraId="03930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7055AA4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E6</w:t>
            </w:r>
          </w:p>
        </w:tc>
        <w:tc>
          <w:tcPr>
            <w:tcW w:w="2878" w:type="dxa"/>
          </w:tcPr>
          <w:p w14:paraId="3439B83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动态速度</w:t>
            </w:r>
          </w:p>
        </w:tc>
        <w:tc>
          <w:tcPr>
            <w:tcW w:w="2878" w:type="dxa"/>
          </w:tcPr>
          <w:p w14:paraId="4936810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实时调节模拟速度</w:t>
            </w:r>
          </w:p>
        </w:tc>
      </w:tr>
      <w:tr w14:paraId="37D42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607D2E9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E7</w:t>
            </w:r>
          </w:p>
        </w:tc>
        <w:tc>
          <w:tcPr>
            <w:tcW w:w="2878" w:type="dxa"/>
          </w:tcPr>
          <w:p w14:paraId="1BD7671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碰撞避让</w:t>
            </w:r>
          </w:p>
        </w:tc>
        <w:tc>
          <w:tcPr>
            <w:tcW w:w="2878" w:type="dxa"/>
          </w:tcPr>
          <w:p w14:paraId="68902CE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自动推开过近的无人机</w:t>
            </w:r>
          </w:p>
        </w:tc>
      </w:tr>
    </w:tbl>
    <w:p w14:paraId="4D4977F9"/>
    <w:p w14:paraId="3CF0D20B">
      <w:pPr>
        <w:spacing w:before="240" w:after="120"/>
        <w:ind w:firstLine="0"/>
        <w:jc w:val="left"/>
      </w:pPr>
      <w:r>
        <w:rPr>
          <w:rFonts w:ascii="宋体" w:hAnsi="宋体" w:eastAsia="宋体"/>
          <w:b/>
          <w:sz w:val="28"/>
        </w:rPr>
        <w:t>2. 编写规范</w:t>
      </w:r>
    </w:p>
    <w:p w14:paraId="7C4DA760">
      <w:pPr>
        <w:spacing w:after="80"/>
        <w:ind w:firstLine="420"/>
        <w:jc w:val="both"/>
      </w:pPr>
      <w:r>
        <w:rPr>
          <w:rFonts w:ascii="宋体" w:hAnsi="宋体" w:eastAsia="宋体"/>
          <w:b w:val="0"/>
          <w:sz w:val="24"/>
        </w:rPr>
        <w:t>命名规范:</w:t>
      </w:r>
    </w:p>
    <w:p w14:paraId="56988F7A">
      <w:pPr>
        <w:spacing w:after="80"/>
        <w:ind w:firstLine="420"/>
        <w:jc w:val="both"/>
      </w:pPr>
      <w:r>
        <w:rPr>
          <w:rFonts w:ascii="宋体" w:hAnsi="宋体" w:eastAsia="宋体"/>
          <w:b w:val="0"/>
          <w:sz w:val="24"/>
        </w:rPr>
        <w:t>- 文件名使用小写字母和下划线（如 `drone.cpp`、`file_io.cpp`）</w:t>
      </w:r>
    </w:p>
    <w:p w14:paraId="1C9E749C">
      <w:pPr>
        <w:spacing w:after="80"/>
        <w:ind w:firstLine="420"/>
        <w:jc w:val="both"/>
      </w:pPr>
      <w:r>
        <w:rPr>
          <w:rFonts w:ascii="宋体" w:hAnsi="宋体" w:eastAsia="宋体"/>
          <w:b w:val="0"/>
          <w:sz w:val="24"/>
        </w:rPr>
        <w:t>- 结构体使用大驼峰命名（如 `Drone`、`Formation`、`SafetyZone`）</w:t>
      </w:r>
    </w:p>
    <w:p w14:paraId="43D7AFA5">
      <w:pPr>
        <w:spacing w:after="80"/>
        <w:ind w:firstLine="420"/>
        <w:jc w:val="both"/>
      </w:pPr>
      <w:r>
        <w:rPr>
          <w:rFonts w:ascii="宋体" w:hAnsi="宋体" w:eastAsia="宋体"/>
          <w:b w:val="0"/>
          <w:sz w:val="24"/>
        </w:rPr>
        <w:t>- 函数使用小写+下划线命名（如 `drone_create`、`traj_update_fleet`）</w:t>
      </w:r>
    </w:p>
    <w:p w14:paraId="1ED0B7E0">
      <w:pPr>
        <w:spacing w:after="80"/>
        <w:ind w:firstLine="420"/>
        <w:jc w:val="both"/>
      </w:pPr>
      <w:r>
        <w:rPr>
          <w:rFonts w:ascii="宋体" w:hAnsi="宋体" w:eastAsia="宋体"/>
          <w:b w:val="0"/>
          <w:sz w:val="24"/>
        </w:rPr>
        <w:t>- 常量使用大写+下划线命名（如 `MAX_DRONE_COUNT`、`CONSOLE_WIDTH`）</w:t>
      </w:r>
    </w:p>
    <w:p w14:paraId="33D11C3E">
      <w:pPr>
        <w:spacing w:after="80"/>
        <w:ind w:firstLine="420"/>
        <w:jc w:val="both"/>
      </w:pPr>
      <w:r>
        <w:rPr>
          <w:rFonts w:ascii="宋体" w:hAnsi="宋体" w:eastAsia="宋体"/>
          <w:b w:val="0"/>
          <w:sz w:val="24"/>
        </w:rPr>
        <w:t>- 枚举类型使用大驼峰，枚举值使用大写+下划线（如 `LightColor`、`COLOR_RED`）</w:t>
      </w:r>
    </w:p>
    <w:p w14:paraId="5EEFB774">
      <w:pPr>
        <w:spacing w:after="80"/>
        <w:ind w:firstLine="420"/>
        <w:jc w:val="both"/>
      </w:pPr>
      <w:r>
        <w:rPr>
          <w:rFonts w:ascii="宋体" w:hAnsi="宋体" w:eastAsia="宋体"/>
          <w:b w:val="0"/>
          <w:sz w:val="24"/>
        </w:rPr>
        <w:t>注释规范:</w:t>
      </w:r>
    </w:p>
    <w:p w14:paraId="22D711C4">
      <w:pPr>
        <w:spacing w:after="80"/>
        <w:ind w:firstLine="420"/>
        <w:jc w:val="both"/>
      </w:pPr>
      <w:r>
        <w:rPr>
          <w:rFonts w:ascii="宋体" w:hAnsi="宋体" w:eastAsia="宋体"/>
          <w:b w:val="0"/>
          <w:sz w:val="24"/>
        </w:rPr>
        <w:t>- 每个头文件顶部注明模块职责</w:t>
      </w:r>
    </w:p>
    <w:p w14:paraId="3BC40CFE">
      <w:pPr>
        <w:spacing w:after="80"/>
        <w:ind w:firstLine="420"/>
        <w:jc w:val="both"/>
      </w:pPr>
      <w:r>
        <w:rPr>
          <w:rFonts w:ascii="宋体" w:hAnsi="宋体" w:eastAsia="宋体"/>
          <w:b w:val="0"/>
          <w:sz w:val="24"/>
        </w:rPr>
        <w:t>- 每个函数原型后注明功能、参数和返回值</w:t>
      </w:r>
    </w:p>
    <w:p w14:paraId="10244299">
      <w:pPr>
        <w:spacing w:after="80"/>
        <w:ind w:firstLine="420"/>
        <w:jc w:val="both"/>
      </w:pPr>
      <w:r>
        <w:rPr>
          <w:rFonts w:ascii="宋体" w:hAnsi="宋体" w:eastAsia="宋体"/>
          <w:b w:val="0"/>
          <w:sz w:val="24"/>
        </w:rPr>
        <w:t>- 复杂算法和流程给出相应的注释</w:t>
      </w:r>
    </w:p>
    <w:p w14:paraId="69185C72">
      <w:pPr>
        <w:spacing w:after="80"/>
        <w:ind w:firstLine="420"/>
        <w:jc w:val="both"/>
      </w:pPr>
      <w:r>
        <w:rPr>
          <w:rFonts w:ascii="宋体" w:hAnsi="宋体" w:eastAsia="宋体"/>
          <w:b w:val="0"/>
          <w:sz w:val="24"/>
        </w:rPr>
        <w:t>设计原则:</w:t>
      </w:r>
    </w:p>
    <w:p w14:paraId="0DE5AB0B">
      <w:pPr>
        <w:spacing w:after="80"/>
        <w:ind w:firstLine="420"/>
        <w:jc w:val="both"/>
      </w:pPr>
      <w:r>
        <w:rPr>
          <w:rFonts w:ascii="宋体" w:hAnsi="宋体" w:eastAsia="宋体"/>
          <w:b w:val="0"/>
          <w:sz w:val="24"/>
        </w:rPr>
        <w:t>- 无全局变量，所有状态封装在结构体中，通过指针传递</w:t>
      </w:r>
    </w:p>
    <w:p w14:paraId="56EDAE04">
      <w:pPr>
        <w:spacing w:after="80"/>
        <w:ind w:firstLine="420"/>
        <w:jc w:val="both"/>
      </w:pPr>
      <w:r>
        <w:rPr>
          <w:rFonts w:ascii="宋体" w:hAnsi="宋体" w:eastAsia="宋体"/>
          <w:b w:val="0"/>
          <w:sz w:val="24"/>
        </w:rPr>
        <w:t>- 头文件/源文件分离，模块间低耦合</w:t>
      </w:r>
    </w:p>
    <w:p w14:paraId="1119B584">
      <w:pPr>
        <w:spacing w:after="80"/>
        <w:ind w:firstLine="420"/>
        <w:jc w:val="both"/>
      </w:pPr>
      <w:r>
        <w:rPr>
          <w:rFonts w:ascii="宋体" w:hAnsi="宋体" w:eastAsia="宋体"/>
          <w:b w:val="0"/>
          <w:sz w:val="24"/>
        </w:rPr>
        <w:t>- 每个模块有明确的职责边界</w:t>
      </w:r>
    </w:p>
    <w:p w14:paraId="4E7AC0D5">
      <w:pPr>
        <w:spacing w:before="240" w:after="120"/>
        <w:ind w:firstLine="0"/>
        <w:jc w:val="left"/>
      </w:pPr>
      <w:r>
        <w:rPr>
          <w:rFonts w:ascii="宋体" w:hAnsi="宋体" w:eastAsia="宋体"/>
          <w:b/>
          <w:sz w:val="32"/>
        </w:rPr>
        <w:t>三、运行环境和配置</w:t>
      </w:r>
    </w:p>
    <w:p w14:paraId="2418A8CD">
      <w:pPr>
        <w:spacing w:before="240" w:after="120"/>
        <w:ind w:firstLine="0"/>
        <w:jc w:val="left"/>
      </w:pPr>
      <w:r>
        <w:rPr>
          <w:rFonts w:ascii="宋体" w:hAnsi="宋体" w:eastAsia="宋体"/>
          <w:b/>
          <w:sz w:val="28"/>
        </w:rPr>
        <w:t>1. 硬件接口</w:t>
      </w:r>
    </w:p>
    <w:p w14:paraId="66662B4C">
      <w:pPr>
        <w:spacing w:after="80"/>
        <w:ind w:firstLine="420"/>
        <w:jc w:val="both"/>
      </w:pPr>
      <w:r>
        <w:rPr>
          <w:rFonts w:ascii="宋体" w:hAnsi="宋体" w:eastAsia="宋体"/>
          <w:b w:val="0"/>
          <w:sz w:val="24"/>
        </w:rPr>
        <w:t>- 处理器：Intel Pentium 或以上</w:t>
      </w:r>
    </w:p>
    <w:p w14:paraId="6C138444">
      <w:pPr>
        <w:spacing w:after="80"/>
        <w:ind w:firstLine="420"/>
        <w:jc w:val="both"/>
      </w:pPr>
      <w:r>
        <w:rPr>
          <w:rFonts w:ascii="宋体" w:hAnsi="宋体" w:eastAsia="宋体"/>
          <w:b w:val="0"/>
          <w:sz w:val="24"/>
        </w:rPr>
        <w:t>- 硬盘：空间 100MB 以上</w:t>
      </w:r>
    </w:p>
    <w:p w14:paraId="3C52F64B">
      <w:pPr>
        <w:spacing w:after="80"/>
        <w:ind w:firstLine="420"/>
        <w:jc w:val="both"/>
      </w:pPr>
      <w:r>
        <w:rPr>
          <w:rFonts w:ascii="宋体" w:hAnsi="宋体" w:eastAsia="宋体"/>
          <w:b w:val="0"/>
          <w:sz w:val="24"/>
        </w:rPr>
        <w:t>- 屏幕适配器：支持 Windows Console API</w:t>
      </w:r>
    </w:p>
    <w:p w14:paraId="14FCD556">
      <w:pPr>
        <w:spacing w:after="80"/>
        <w:ind w:firstLine="420"/>
        <w:jc w:val="both"/>
      </w:pPr>
      <w:r>
        <w:rPr>
          <w:rFonts w:ascii="宋体" w:hAnsi="宋体" w:eastAsia="宋体"/>
          <w:b w:val="0"/>
          <w:sz w:val="24"/>
        </w:rPr>
        <w:t>- 系统运行内存：要求 64MB 以上</w:t>
      </w:r>
    </w:p>
    <w:p w14:paraId="4F34FD91">
      <w:pPr>
        <w:spacing w:before="240" w:after="120"/>
        <w:ind w:firstLine="0"/>
        <w:jc w:val="left"/>
      </w:pPr>
      <w:r>
        <w:rPr>
          <w:rFonts w:ascii="宋体" w:hAnsi="宋体" w:eastAsia="宋体"/>
          <w:b/>
          <w:sz w:val="28"/>
        </w:rPr>
        <w:t>2. 软件接口</w:t>
      </w:r>
    </w:p>
    <w:p w14:paraId="3C2E0B32">
      <w:pPr>
        <w:spacing w:after="80"/>
        <w:ind w:firstLine="420"/>
        <w:jc w:val="both"/>
      </w:pPr>
      <w:r>
        <w:rPr>
          <w:rFonts w:ascii="宋体" w:hAnsi="宋体" w:eastAsia="宋体"/>
          <w:b w:val="0"/>
          <w:sz w:val="24"/>
        </w:rPr>
        <w:t>- 开发软件工具：GCC / MinGW-w64</w:t>
      </w:r>
    </w:p>
    <w:p w14:paraId="079ED7A8">
      <w:pPr>
        <w:spacing w:after="80"/>
        <w:ind w:firstLine="420"/>
        <w:jc w:val="both"/>
      </w:pPr>
      <w:r>
        <w:rPr>
          <w:rFonts w:ascii="宋体" w:hAnsi="宋体" w:eastAsia="宋体"/>
          <w:b w:val="0"/>
          <w:sz w:val="24"/>
        </w:rPr>
        <w:t>- 文字编辑工具：Visual Studio Code</w:t>
      </w:r>
    </w:p>
    <w:p w14:paraId="35A4FCAD">
      <w:pPr>
        <w:spacing w:after="80"/>
        <w:ind w:firstLine="420"/>
        <w:jc w:val="both"/>
      </w:pPr>
      <w:r>
        <w:rPr>
          <w:rFonts w:ascii="宋体" w:hAnsi="宋体" w:eastAsia="宋体"/>
          <w:b w:val="0"/>
          <w:sz w:val="24"/>
        </w:rPr>
        <w:t>- 操作系统：Windows 10 / Windows 11</w:t>
      </w:r>
    </w:p>
    <w:p w14:paraId="4E34FA7E">
      <w:pPr>
        <w:spacing w:after="80"/>
        <w:ind w:firstLine="420"/>
        <w:jc w:val="both"/>
      </w:pPr>
      <w:r>
        <w:rPr>
          <w:rFonts w:ascii="宋体" w:hAnsi="宋体" w:eastAsia="宋体"/>
          <w:b w:val="0"/>
          <w:sz w:val="24"/>
        </w:rPr>
        <w:t>- 依赖：无第三方库，仅使用 Windows Console API（`kernel32.dll`）</w:t>
      </w:r>
    </w:p>
    <w:p w14:paraId="557361E1">
      <w:pPr>
        <w:spacing w:after="80"/>
        <w:ind w:firstLine="420"/>
        <w:jc w:val="both"/>
      </w:pPr>
      <w:r>
        <w:rPr>
          <w:rFonts w:ascii="宋体" w:hAnsi="宋体" w:eastAsia="宋体"/>
          <w:b w:val="0"/>
          <w:sz w:val="24"/>
        </w:rPr>
        <w:t>项目文件结构：</w:t>
      </w:r>
    </w:p>
    <w:p w14:paraId="12423C4B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Drone/</w:t>
      </w:r>
    </w:p>
    <w:p w14:paraId="6E7AB845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├── main.cpp               # 程序入口（61行）</w:t>
      </w:r>
    </w:p>
    <w:p w14:paraId="0C6F23BD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├── commands.txt            # 课程设计任务书</w:t>
      </w:r>
    </w:p>
    <w:p w14:paraId="20EA2EF3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├── include/</w:t>
      </w:r>
    </w:p>
    <w:p w14:paraId="7E46B0C2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│   ├── common.h            # 公共类型、常量、控制台颜色定义（270行）</w:t>
      </w:r>
    </w:p>
    <w:p w14:paraId="2FB42F22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│   ├── drone.h             # 无人机实体模块接口</w:t>
      </w:r>
    </w:p>
    <w:p w14:paraId="505DD946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│   ├── light.h             # 灯光控制模块接口</w:t>
      </w:r>
    </w:p>
    <w:p w14:paraId="31980A4E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│   ├── formation.h         # 编队与图案生成模块接口</w:t>
      </w:r>
    </w:p>
    <w:p w14:paraId="79835BBC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│   ├── trajectory.h        # 轨迹与插值模块接口</w:t>
      </w:r>
    </w:p>
    <w:p w14:paraId="15D17877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│   ├── safety.h            # 安全检测模块接口</w:t>
      </w:r>
    </w:p>
    <w:p w14:paraId="35E53B34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│   ├── graphics.h          # 控制台渲染模块接口</w:t>
      </w:r>
    </w:p>
    <w:p w14:paraId="07D4C109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│   ├── ui.h                # 用户输入模块接口</w:t>
      </w:r>
    </w:p>
    <w:p w14:paraId="4BE949E5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│   ├── file_io.h           # 文件读写模块接口</w:t>
      </w:r>
    </w:p>
    <w:p w14:paraId="70FD1918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│   └── controller.h        # 主控制器模块接口</w:t>
      </w:r>
    </w:p>
    <w:p w14:paraId="329BAFAC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└── src/</w:t>
      </w:r>
    </w:p>
    <w:p w14:paraId="24F9E87B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  ├── drone.cpp            # 无人机生命周期与状态操作（236行）</w:t>
      </w:r>
    </w:p>
    <w:p w14:paraId="1F669F44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  ├── light.cpp            # 编队级灯光效果（138行）</w:t>
      </w:r>
    </w:p>
    <w:p w14:paraId="308E9EB0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  ├── formation.cpp        # 15种图案生成 + 5×7点阵文字（914行）</w:t>
      </w:r>
    </w:p>
    <w:p w14:paraId="7A6BB888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  ├── trajectory.cpp       # 航点管理与逐帧线性插值（214行）</w:t>
      </w:r>
    </w:p>
    <w:p w14:paraId="535DF3F6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  ├── safety.cpp           # 边界/间距检测 + 碰撞避让（180行）</w:t>
      </w:r>
    </w:p>
    <w:p w14:paraId="709C5594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  ├── graphics.cpp         # CHAR_INFO帧缓冲 + WriteConsoleOutputW（879行）</w:t>
      </w:r>
    </w:p>
    <w:p w14:paraId="42417383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  ├── ui.cpp               # 键盘输入处理（150行）</w:t>
      </w:r>
    </w:p>
    <w:p w14:paraId="34260843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  ├── file_io.cpp          # 轨迹数据持久化（105行）</w:t>
      </w:r>
    </w:p>
    <w:p w14:paraId="7B51F388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  └── controller.cpp       # 主循环与模块调度（648行）</w:t>
      </w:r>
    </w:p>
    <w:p w14:paraId="66255709">
      <w:pPr>
        <w:spacing w:after="80"/>
        <w:ind w:firstLine="420"/>
        <w:jc w:val="both"/>
      </w:pPr>
      <w:r>
        <w:rPr>
          <w:rFonts w:ascii="宋体" w:hAnsi="宋体" w:eastAsia="宋体"/>
          <w:b w:val="0"/>
          <w:sz w:val="24"/>
        </w:rPr>
        <w:t>编译命令：</w:t>
      </w:r>
    </w:p>
    <w:p w14:paraId="053B620F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g++ -std=c++11 -Wall -o drone_show.exe \</w:t>
      </w:r>
    </w:p>
    <w:p w14:paraId="7C78B485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  main.cpp \</w:t>
      </w:r>
    </w:p>
    <w:p w14:paraId="36AE025A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  src/drone.cpp src/light.cpp src/formation.cpp \</w:t>
      </w:r>
    </w:p>
    <w:p w14:paraId="05308482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  src/trajectory.cpp src/safety.cpp \</w:t>
      </w:r>
    </w:p>
    <w:p w14:paraId="482088AD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  src/graphics.cpp src/ui.cpp src/file_io.cpp \</w:t>
      </w:r>
    </w:p>
    <w:p w14:paraId="6CBB0374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  src/controller.cpp \</w:t>
      </w:r>
    </w:p>
    <w:p w14:paraId="42C74CA8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  -I include</w:t>
      </w:r>
    </w:p>
    <w:p w14:paraId="67D4E427">
      <w:pPr>
        <w:spacing w:before="240" w:after="120"/>
        <w:ind w:firstLine="0"/>
        <w:jc w:val="left"/>
      </w:pPr>
      <w:r>
        <w:rPr>
          <w:rFonts w:ascii="宋体" w:hAnsi="宋体" w:eastAsia="宋体"/>
          <w:b/>
          <w:sz w:val="28"/>
        </w:rPr>
        <w:t>3. 控制</w:t>
      </w:r>
    </w:p>
    <w:p w14:paraId="1D06F6E3">
      <w:pPr>
        <w:spacing w:after="80"/>
        <w:ind w:firstLine="420"/>
        <w:jc w:val="both"/>
      </w:pPr>
      <w:r>
        <w:rPr>
          <w:rFonts w:ascii="宋体" w:hAnsi="宋体" w:eastAsia="宋体"/>
          <w:b w:val="0"/>
          <w:sz w:val="24"/>
        </w:rPr>
        <w:t>该系统通过键盘直接进行控制。程序在每帧（50ms间隔）使用 _kbhit() 检测是否有按键按下，若有则通过 _getch() 读取键值。普通按键直接映射为操作码，扩展键（如方向键）通过两字节读取（0xE0 + 键码）识别。</w:t>
      </w:r>
    </w:p>
    <w:p w14:paraId="6C38839E">
      <w:pPr>
        <w:spacing w:after="80"/>
        <w:ind w:firstLine="420"/>
        <w:jc w:val="both"/>
      </w:pPr>
      <w:r>
        <w:rPr>
          <w:rFonts w:ascii="宋体" w:hAnsi="宋体" w:eastAsia="宋体"/>
          <w:b w:val="0"/>
          <w:sz w:val="24"/>
        </w:rPr>
        <w:t>按键映射表：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8"/>
        <w:gridCol w:w="2878"/>
        <w:gridCol w:w="2878"/>
      </w:tblGrid>
      <w:tr w14:paraId="5C70F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35F2C06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按键</w:t>
            </w:r>
          </w:p>
        </w:tc>
        <w:tc>
          <w:tcPr>
            <w:tcW w:w="2878" w:type="dxa"/>
          </w:tcPr>
          <w:p w14:paraId="1DA87BD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操作码</w:t>
            </w:r>
          </w:p>
        </w:tc>
        <w:tc>
          <w:tcPr>
            <w:tcW w:w="2878" w:type="dxa"/>
          </w:tcPr>
          <w:p w14:paraId="015F7BA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功能</w:t>
            </w:r>
          </w:p>
        </w:tc>
      </w:tr>
      <w:tr w14:paraId="5A2CA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2974860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`S` / `Enter`</w:t>
            </w:r>
          </w:p>
        </w:tc>
        <w:tc>
          <w:tcPr>
            <w:tcW w:w="2878" w:type="dxa"/>
          </w:tcPr>
          <w:p w14:paraId="7F0621C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`UI_CMD_START`</w:t>
            </w:r>
          </w:p>
        </w:tc>
        <w:tc>
          <w:tcPr>
            <w:tcW w:w="2878" w:type="dxa"/>
          </w:tcPr>
          <w:p w14:paraId="257CD81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开始模拟</w:t>
            </w:r>
          </w:p>
        </w:tc>
      </w:tr>
      <w:tr w14:paraId="134C4C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43A4030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`P` / `Space`</w:t>
            </w:r>
          </w:p>
        </w:tc>
        <w:tc>
          <w:tcPr>
            <w:tcW w:w="2878" w:type="dxa"/>
          </w:tcPr>
          <w:p w14:paraId="03ABF12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`UI_CMD_PAUSE`</w:t>
            </w:r>
          </w:p>
        </w:tc>
        <w:tc>
          <w:tcPr>
            <w:tcW w:w="2878" w:type="dxa"/>
          </w:tcPr>
          <w:p w14:paraId="5FBC974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暂停/继续</w:t>
            </w:r>
          </w:p>
        </w:tc>
      </w:tr>
      <w:tr w14:paraId="16F54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7F3A6E3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`Q`</w:t>
            </w:r>
          </w:p>
        </w:tc>
        <w:tc>
          <w:tcPr>
            <w:tcW w:w="2878" w:type="dxa"/>
          </w:tcPr>
          <w:p w14:paraId="58D18C7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`UI_CMD_STOP`</w:t>
            </w:r>
          </w:p>
        </w:tc>
        <w:tc>
          <w:tcPr>
            <w:tcW w:w="2878" w:type="dxa"/>
          </w:tcPr>
          <w:p w14:paraId="67960A1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停止模拟</w:t>
            </w:r>
          </w:p>
        </w:tc>
      </w:tr>
      <w:tr w14:paraId="373D4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5F96BDB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`←` / `→`</w:t>
            </w:r>
          </w:p>
        </w:tc>
        <w:tc>
          <w:tcPr>
            <w:tcW w:w="2878" w:type="dxa"/>
          </w:tcPr>
          <w:p w14:paraId="4C50A88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`UI_CMD_PREV/NEXT_PATTERN`</w:t>
            </w:r>
          </w:p>
        </w:tc>
        <w:tc>
          <w:tcPr>
            <w:tcW w:w="2878" w:type="dxa"/>
          </w:tcPr>
          <w:p w14:paraId="26200BE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切换图案</w:t>
            </w:r>
          </w:p>
        </w:tc>
      </w:tr>
      <w:tr w14:paraId="294AF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3E4734B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`↑` / `↓`</w:t>
            </w:r>
          </w:p>
        </w:tc>
        <w:tc>
          <w:tcPr>
            <w:tcW w:w="2878" w:type="dxa"/>
          </w:tcPr>
          <w:p w14:paraId="49CB6AD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`UI_CMD_SPEED_UP/DOWN`</w:t>
            </w:r>
          </w:p>
        </w:tc>
        <w:tc>
          <w:tcPr>
            <w:tcW w:w="2878" w:type="dxa"/>
          </w:tcPr>
          <w:p w14:paraId="5A357D7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调节速度</w:t>
            </w:r>
          </w:p>
        </w:tc>
      </w:tr>
      <w:tr w14:paraId="784EF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51A4109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`E`</w:t>
            </w:r>
          </w:p>
        </w:tc>
        <w:tc>
          <w:tcPr>
            <w:tcW w:w="2878" w:type="dxa"/>
          </w:tcPr>
          <w:p w14:paraId="6F92168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`UI_CMD_LIGHT_FX`</w:t>
            </w:r>
          </w:p>
        </w:tc>
        <w:tc>
          <w:tcPr>
            <w:tcW w:w="2878" w:type="dxa"/>
          </w:tcPr>
          <w:p w14:paraId="4C188F1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切换灯光特效</w:t>
            </w:r>
          </w:p>
        </w:tc>
      </w:tr>
      <w:tr w14:paraId="50BB4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62CC3D6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`C`</w:t>
            </w:r>
          </w:p>
        </w:tc>
        <w:tc>
          <w:tcPr>
            <w:tcW w:w="2878" w:type="dxa"/>
          </w:tcPr>
          <w:p w14:paraId="7E15815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`UI_CMD_CHANGE_COLOR`</w:t>
            </w:r>
          </w:p>
        </w:tc>
        <w:tc>
          <w:tcPr>
            <w:tcW w:w="2878" w:type="dxa"/>
          </w:tcPr>
          <w:p w14:paraId="34AC94E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切换颜色</w:t>
            </w:r>
          </w:p>
        </w:tc>
      </w:tr>
      <w:tr w14:paraId="0B197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46F1F17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`B`</w:t>
            </w:r>
          </w:p>
        </w:tc>
        <w:tc>
          <w:tcPr>
            <w:tcW w:w="2878" w:type="dxa"/>
          </w:tcPr>
          <w:p w14:paraId="2B29A69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`UI_CMD_TOGGLE_BLINK`</w:t>
            </w:r>
          </w:p>
        </w:tc>
        <w:tc>
          <w:tcPr>
            <w:tcW w:w="2878" w:type="dxa"/>
          </w:tcPr>
          <w:p w14:paraId="54277A0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闪烁开关</w:t>
            </w:r>
          </w:p>
        </w:tc>
      </w:tr>
      <w:tr w14:paraId="3E782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236C7D9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`T`</w:t>
            </w:r>
          </w:p>
        </w:tc>
        <w:tc>
          <w:tcPr>
            <w:tcW w:w="2878" w:type="dxa"/>
          </w:tcPr>
          <w:p w14:paraId="01EDCDF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`UI_CMD_TEXT_INPUT`</w:t>
            </w:r>
          </w:p>
        </w:tc>
        <w:tc>
          <w:tcPr>
            <w:tcW w:w="2878" w:type="dxa"/>
          </w:tcPr>
          <w:p w14:paraId="75D352F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输入文字编队</w:t>
            </w:r>
          </w:p>
        </w:tc>
      </w:tr>
      <w:tr w14:paraId="6E17B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6551A7A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`H`</w:t>
            </w:r>
          </w:p>
        </w:tc>
        <w:tc>
          <w:tcPr>
            <w:tcW w:w="2878" w:type="dxa"/>
          </w:tcPr>
          <w:p w14:paraId="5F5BE47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`UI_CMD_HISTORY`</w:t>
            </w:r>
          </w:p>
        </w:tc>
        <w:tc>
          <w:tcPr>
            <w:tcW w:w="2878" w:type="dxa"/>
          </w:tcPr>
          <w:p w14:paraId="7AA2BDD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历史回溯</w:t>
            </w:r>
          </w:p>
        </w:tc>
      </w:tr>
      <w:tr w14:paraId="18A217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1CC3F6F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`ESC`</w:t>
            </w:r>
          </w:p>
        </w:tc>
        <w:tc>
          <w:tcPr>
            <w:tcW w:w="2878" w:type="dxa"/>
          </w:tcPr>
          <w:p w14:paraId="1F85C46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`UI_CMD_EXIT`</w:t>
            </w:r>
          </w:p>
        </w:tc>
        <w:tc>
          <w:tcPr>
            <w:tcW w:w="2878" w:type="dxa"/>
          </w:tcPr>
          <w:p w14:paraId="3EB2FE1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退出</w:t>
            </w:r>
          </w:p>
        </w:tc>
      </w:tr>
    </w:tbl>
    <w:p w14:paraId="18BC5150"/>
    <w:p w14:paraId="29EB9EE2">
      <w:pPr>
        <w:spacing w:before="240" w:after="120"/>
        <w:ind w:firstLine="0"/>
        <w:jc w:val="left"/>
      </w:pPr>
      <w:r>
        <w:rPr>
          <w:rFonts w:ascii="宋体" w:hAnsi="宋体" w:eastAsia="宋体"/>
          <w:b/>
          <w:sz w:val="32"/>
        </w:rPr>
        <w:t>四、需求分析与系统设计</w:t>
      </w:r>
    </w:p>
    <w:p w14:paraId="0E590781">
      <w:pPr>
        <w:spacing w:before="240" w:after="120"/>
        <w:ind w:firstLine="0"/>
        <w:jc w:val="left"/>
      </w:pPr>
      <w:r>
        <w:rPr>
          <w:rFonts w:ascii="宋体" w:hAnsi="宋体" w:eastAsia="宋体"/>
          <w:b/>
          <w:sz w:val="28"/>
        </w:rPr>
        <w:t>1. 需求分析</w:t>
      </w:r>
    </w:p>
    <w:p w14:paraId="447763E4">
      <w:pPr>
        <w:spacing w:after="80"/>
        <w:ind w:firstLine="420"/>
        <w:jc w:val="both"/>
      </w:pPr>
      <w:r>
        <w:rPr>
          <w:rFonts w:ascii="宋体" w:hAnsi="宋体" w:eastAsia="宋体"/>
          <w:b w:val="0"/>
          <w:sz w:val="24"/>
        </w:rPr>
        <w:t>根据课程设计要求和用户操作场景，系统核心需求归纳如下：</w:t>
      </w:r>
    </w:p>
    <w:p w14:paraId="33B66FDE">
      <w:pPr>
        <w:spacing w:after="80"/>
        <w:ind w:firstLine="420"/>
        <w:jc w:val="both"/>
      </w:pPr>
      <w:r>
        <w:rPr>
          <w:rFonts w:ascii="宋体" w:hAnsi="宋体" w:eastAsia="宋体"/>
          <w:b w:val="0"/>
          <w:sz w:val="24"/>
        </w:rPr>
        <w:t>- **编队模拟**：用户需要看到 300 架无人机在表演区内按不同图案排列并动态切换</w:t>
      </w:r>
    </w:p>
    <w:p w14:paraId="6564F1FA">
      <w:pPr>
        <w:spacing w:after="80"/>
        <w:ind w:firstLine="420"/>
        <w:jc w:val="both"/>
      </w:pPr>
      <w:r>
        <w:rPr>
          <w:rFonts w:ascii="宋体" w:hAnsi="宋体" w:eastAsia="宋体"/>
          <w:b w:val="0"/>
          <w:sz w:val="24"/>
        </w:rPr>
        <w:t>- **灯光效果**：无人机需支持 8 种颜色切换和波浪、闪烁等动态特效</w:t>
      </w:r>
    </w:p>
    <w:p w14:paraId="3260B1D4">
      <w:pPr>
        <w:spacing w:after="80"/>
        <w:ind w:firstLine="420"/>
        <w:jc w:val="both"/>
      </w:pPr>
      <w:r>
        <w:rPr>
          <w:rFonts w:ascii="宋体" w:hAnsi="宋体" w:eastAsia="宋体"/>
          <w:b w:val="0"/>
          <w:sz w:val="24"/>
        </w:rPr>
        <w:t>- **实时交互**：用户通过键盘实时切换图案、调节速度、改变灯光</w:t>
      </w:r>
    </w:p>
    <w:p w14:paraId="00E5BF25">
      <w:pPr>
        <w:spacing w:after="80"/>
        <w:ind w:firstLine="420"/>
        <w:jc w:val="both"/>
      </w:pPr>
      <w:r>
        <w:rPr>
          <w:rFonts w:ascii="宋体" w:hAnsi="宋体" w:eastAsia="宋体"/>
          <w:b w:val="0"/>
          <w:sz w:val="24"/>
        </w:rPr>
        <w:t>- **安全保障**：自动检测无人机越界和相互碰撞，给出警告</w:t>
      </w:r>
    </w:p>
    <w:p w14:paraId="0EF590D3">
      <w:pPr>
        <w:spacing w:after="80"/>
        <w:ind w:firstLine="420"/>
        <w:jc w:val="both"/>
      </w:pPr>
      <w:r>
        <w:rPr>
          <w:rFonts w:ascii="宋体" w:hAnsi="宋体" w:eastAsia="宋体"/>
          <w:b w:val="0"/>
          <w:sz w:val="24"/>
        </w:rPr>
        <w:t>- **数据持久化**：支持保存当前轨迹到文件，后续可读取回放</w:t>
      </w:r>
    </w:p>
    <w:p w14:paraId="6C50A470">
      <w:pPr>
        <w:spacing w:after="80"/>
        <w:ind w:firstLine="420"/>
        <w:jc w:val="both"/>
      </w:pPr>
      <w:r>
        <w:rPr>
          <w:rFonts w:ascii="宋体" w:hAnsi="宋体" w:eastAsia="宋体"/>
          <w:b w:val="0"/>
          <w:sz w:val="24"/>
        </w:rPr>
        <w:t>系统有 4 种运行状态：空闲（IDLE）、运行中（RUNNING）、已暂停（PAUSED）、回放中（REPLAY）。状态切换如下：</w:t>
      </w:r>
    </w:p>
    <w:p w14:paraId="4E1DAD7E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START</w:t>
      </w:r>
    </w:p>
    <w:p w14:paraId="20B89372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IDLE ────────────────→ RUNNING</w:t>
      </w:r>
    </w:p>
    <w:p w14:paraId="3B380DFC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↑                      │</w:t>
      </w:r>
    </w:p>
    <w:p w14:paraId="1D66F0CF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│ STOP            PAUSE│</w:t>
      </w:r>
    </w:p>
    <w:p w14:paraId="4F688C76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│                 ═════╝</w:t>
      </w:r>
    </w:p>
    <w:p w14:paraId="77ED8638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│                      │</w:t>
      </w:r>
    </w:p>
    <w:p w14:paraId="2A942700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└──────────────────────┘</w:t>
      </w:r>
    </w:p>
    <w:p w14:paraId="27779457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    (PAUSED时按P恢复)</w:t>
      </w:r>
    </w:p>
    <w:p w14:paraId="07407172">
      <w:pPr>
        <w:spacing w:before="240" w:after="120"/>
        <w:ind w:firstLine="0"/>
        <w:jc w:val="left"/>
      </w:pPr>
      <w:r>
        <w:rPr>
          <w:rFonts w:ascii="宋体" w:hAnsi="宋体" w:eastAsia="宋体"/>
          <w:b/>
          <w:sz w:val="28"/>
        </w:rPr>
        <w:t>2. 系统设计</w:t>
      </w:r>
    </w:p>
    <w:p w14:paraId="70B9CBD8">
      <w:pPr>
        <w:spacing w:before="160" w:after="80"/>
        <w:ind w:firstLine="0"/>
        <w:jc w:val="left"/>
      </w:pPr>
      <w:r>
        <w:rPr>
          <w:rFonts w:ascii="宋体" w:hAnsi="宋体" w:eastAsia="宋体"/>
          <w:b/>
          <w:sz w:val="24"/>
        </w:rPr>
        <w:t>基本框架</w:t>
      </w:r>
    </w:p>
    <w:p w14:paraId="4E3ADD56">
      <w:pPr>
        <w:spacing w:after="80"/>
        <w:ind w:firstLine="420"/>
        <w:jc w:val="both"/>
      </w:pPr>
      <w:r>
        <w:rPr>
          <w:rFonts w:ascii="宋体" w:hAnsi="宋体" w:eastAsia="宋体"/>
          <w:b w:val="0"/>
          <w:sz w:val="24"/>
        </w:rPr>
        <w:t>系统采用模块化架构，顶层由 Controller（主控制器）统一调度各功能模块：</w:t>
      </w:r>
    </w:p>
    <w:p w14:paraId="302F5B3F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┌─────────────┐</w:t>
      </w:r>
    </w:p>
    <w:p w14:paraId="71B4830D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                      │   main.cpp  │</w:t>
      </w:r>
    </w:p>
    <w:p w14:paraId="128A4767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                      └──────┬──────┘</w:t>
      </w:r>
    </w:p>
    <w:p w14:paraId="76C69E7B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                             │</w:t>
      </w:r>
    </w:p>
    <w:p w14:paraId="28DB9738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                  ┌──────────▼──────────┐</w:t>
      </w:r>
    </w:p>
    <w:p w14:paraId="7B25235B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                  │   controller.h/cpp  │  ← 顶层调度器</w:t>
      </w:r>
    </w:p>
    <w:p w14:paraId="3D139FBB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                  └──────────┬──────────┘</w:t>
      </w:r>
    </w:p>
    <w:p w14:paraId="30A56010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                             │</w:t>
      </w:r>
    </w:p>
    <w:p w14:paraId="200A3A7F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      ┌──────────┬───────────┼───────────┬──────────┬──────────┐</w:t>
      </w:r>
    </w:p>
    <w:p w14:paraId="67F998DF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      │          │           │           │          │          │</w:t>
      </w:r>
    </w:p>
    <w:p w14:paraId="79FD53E6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 ┌────▼───┐ ┌───▼────┐ ┌───▼────┐ ┌───▼────┐ ┌───▼───┐ ┌───▼───┐</w:t>
      </w:r>
    </w:p>
    <w:p w14:paraId="26545B98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 │ drone  │ │ light  │ │traject │ │ safety │ │graphics│ │  ui   │</w:t>
      </w:r>
    </w:p>
    <w:p w14:paraId="6F99CE14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 │.h/.cpp │ │.h/.cpp │ │.h/.cpp │ │.h/.cpp │ │.h/.cpp│ │.h/.cpp│</w:t>
      </w:r>
    </w:p>
    <w:p w14:paraId="5A3665A5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 └────┬───┘ └───┬────┘ └───┬────┘ └───┬────┘ └───┬───┘ └───┬───┘</w:t>
      </w:r>
    </w:p>
    <w:p w14:paraId="6C61BC6C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      │         │          │          │          │         │</w:t>
      </w:r>
    </w:p>
    <w:p w14:paraId="59F5D281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      └─────────┴──────────┴──────────┴──────────┴─────────┘</w:t>
      </w:r>
    </w:p>
    <w:p w14:paraId="51B5B2FD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                             │</w:t>
      </w:r>
    </w:p>
    <w:p w14:paraId="0A9AB67E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                  ┌──────────▼──────────┐</w:t>
      </w:r>
    </w:p>
    <w:p w14:paraId="6F699566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                  │   common.h          │  ← 所有模块共享</w:t>
      </w:r>
    </w:p>
    <w:p w14:paraId="4511F1EE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                  └─────────────────────┘</w:t>
      </w:r>
    </w:p>
    <w:p w14:paraId="622CE334">
      <w:pPr>
        <w:spacing w:after="80"/>
        <w:ind w:firstLine="420"/>
        <w:jc w:val="both"/>
      </w:pPr>
      <w:r>
        <w:rPr>
          <w:rFonts w:ascii="宋体" w:hAnsi="宋体" w:eastAsia="宋体"/>
          <w:b w:val="0"/>
          <w:sz w:val="24"/>
        </w:rPr>
        <w:t>Controller 结构体作为核心状态容器，持有所有模块的数据：</w:t>
      </w:r>
    </w:p>
    <w:p w14:paraId="02F4CD0E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typedef struct {</w:t>
      </w:r>
    </w:p>
    <w:p w14:paraId="67DD03FF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  Drone*      fleet[300];           // 无人机编队</w:t>
      </w:r>
    </w:p>
    <w:p w14:paraId="463BD338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  int         drone_count;          // 实际数量</w:t>
      </w:r>
    </w:p>
    <w:p w14:paraId="0B041553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  Formation*  current_formation;    // 当前编队</w:t>
      </w:r>
    </w:p>
    <w:p w14:paraId="3176AD19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  Trajectory* trajectories[300];   // 轨迹数组</w:t>
      </w:r>
    </w:p>
    <w:p w14:paraId="2BD08749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  SafetyZone* safety_zone;         // 安全区域</w:t>
      </w:r>
    </w:p>
    <w:p w14:paraId="368ACDC4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  SafetyResult safety_result;      // 检测结果</w:t>
      </w:r>
    </w:p>
    <w:p w14:paraId="15CF7FAC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  SimState    sim_state;           // 模拟状态</w:t>
      </w:r>
    </w:p>
    <w:p w14:paraId="7B7CF9F4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  float       sim_speed;           // 速度倍率</w:t>
      </w:r>
    </w:p>
    <w:p w14:paraId="72A693E0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  LightColor  selected_color;      // 当前颜色</w:t>
      </w:r>
    </w:p>
    <w:p w14:paraId="6A934F8E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  LightMode   selected_light_mode; // 灯光模式</w:t>
      </w:r>
    </w:p>
    <w:p w14:paraId="108BEA7C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  FormationHistory history[5];     // 编队历史</w:t>
      </w:r>
    </w:p>
    <w:p w14:paraId="7876B5D2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  int         history_count;       // 历史数量</w:t>
      </w:r>
    </w:p>
    <w:p w14:paraId="3980E6C5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  int         light_fx;            // 灯光特效编号</w:t>
      </w:r>
    </w:p>
    <w:p w14:paraId="6680F54F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  int         pattern_index;       // 图案索引</w:t>
      </w:r>
    </w:p>
    <w:p w14:paraId="428F8F0C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  int         elapsed_ms;          // 运行时间</w:t>
      </w:r>
    </w:p>
    <w:p w14:paraId="0CA9BBE9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} Controller;</w:t>
      </w:r>
    </w:p>
    <w:p w14:paraId="119D8535">
      <w:pPr>
        <w:spacing w:before="160" w:after="80"/>
        <w:ind w:firstLine="0"/>
        <w:jc w:val="left"/>
      </w:pPr>
      <w:r>
        <w:rPr>
          <w:rFonts w:ascii="宋体" w:hAnsi="宋体" w:eastAsia="宋体"/>
          <w:b/>
          <w:sz w:val="24"/>
        </w:rPr>
        <w:t>公共模块 (common.h)</w:t>
      </w:r>
    </w:p>
    <w:p w14:paraId="148CD31E">
      <w:pPr>
        <w:spacing w:after="80"/>
        <w:ind w:firstLine="420"/>
        <w:jc w:val="both"/>
      </w:pPr>
      <w:r>
        <w:rPr>
          <w:rFonts w:ascii="宋体" w:hAnsi="宋体" w:eastAsia="宋体"/>
          <w:b w:val="0"/>
          <w:sz w:val="24"/>
        </w:rPr>
        <w:t>为所有模块提供统一的数据类型、枚举和常量定义。</w:t>
      </w:r>
    </w:p>
    <w:p w14:paraId="6898A4FB">
      <w:pPr>
        <w:spacing w:after="80"/>
        <w:ind w:firstLine="420"/>
        <w:jc w:val="both"/>
      </w:pPr>
      <w:r>
        <w:rPr>
          <w:rFonts w:ascii="宋体" w:hAnsi="宋体" w:eastAsia="宋体"/>
          <w:b w:val="0"/>
          <w:sz w:val="24"/>
        </w:rPr>
        <w:t>核心常量：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8"/>
        <w:gridCol w:w="2878"/>
        <w:gridCol w:w="2878"/>
      </w:tblGrid>
      <w:tr w14:paraId="61917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409084B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常量</w:t>
            </w:r>
          </w:p>
        </w:tc>
        <w:tc>
          <w:tcPr>
            <w:tcW w:w="2878" w:type="dxa"/>
          </w:tcPr>
          <w:p w14:paraId="1962342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值</w:t>
            </w:r>
          </w:p>
        </w:tc>
        <w:tc>
          <w:tcPr>
            <w:tcW w:w="2878" w:type="dxa"/>
          </w:tcPr>
          <w:p w14:paraId="29740CF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 w14:paraId="0E799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746FE4B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`CONSOLE_WIDTH`</w:t>
            </w:r>
          </w:p>
        </w:tc>
        <w:tc>
          <w:tcPr>
            <w:tcW w:w="2878" w:type="dxa"/>
          </w:tcPr>
          <w:p w14:paraId="721B7C4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120</w:t>
            </w:r>
          </w:p>
        </w:tc>
        <w:tc>
          <w:tcPr>
            <w:tcW w:w="2878" w:type="dxa"/>
          </w:tcPr>
          <w:p w14:paraId="3C3BA4A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控制台总列数</w:t>
            </w:r>
          </w:p>
        </w:tc>
      </w:tr>
      <w:tr w14:paraId="14061B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579633E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`CONSOLE_HEIGHT`</w:t>
            </w:r>
          </w:p>
        </w:tc>
        <w:tc>
          <w:tcPr>
            <w:tcW w:w="2878" w:type="dxa"/>
          </w:tcPr>
          <w:p w14:paraId="1C0A948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45</w:t>
            </w:r>
          </w:p>
        </w:tc>
        <w:tc>
          <w:tcPr>
            <w:tcW w:w="2878" w:type="dxa"/>
          </w:tcPr>
          <w:p w14:paraId="014874D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控制台总行数</w:t>
            </w:r>
          </w:p>
        </w:tc>
      </w:tr>
      <w:tr w14:paraId="60EF2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4587464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`STAGE_COLS`</w:t>
            </w:r>
          </w:p>
        </w:tc>
        <w:tc>
          <w:tcPr>
            <w:tcW w:w="2878" w:type="dxa"/>
          </w:tcPr>
          <w:p w14:paraId="12BC0A9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80</w:t>
            </w:r>
          </w:p>
        </w:tc>
        <w:tc>
          <w:tcPr>
            <w:tcW w:w="2878" w:type="dxa"/>
          </w:tcPr>
          <w:p w14:paraId="30EE5D8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表演区宽度</w:t>
            </w:r>
          </w:p>
        </w:tc>
      </w:tr>
      <w:tr w14:paraId="04B9E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25A44F3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`STAGE_ROWS`</w:t>
            </w:r>
          </w:p>
        </w:tc>
        <w:tc>
          <w:tcPr>
            <w:tcW w:w="2878" w:type="dxa"/>
          </w:tcPr>
          <w:p w14:paraId="1AE5AD7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40</w:t>
            </w:r>
          </w:p>
        </w:tc>
        <w:tc>
          <w:tcPr>
            <w:tcW w:w="2878" w:type="dxa"/>
          </w:tcPr>
          <w:p w14:paraId="23A5CEF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表演区高度</w:t>
            </w:r>
          </w:p>
        </w:tc>
      </w:tr>
      <w:tr w14:paraId="38245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6293E17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`STAGE_LEFT`</w:t>
            </w:r>
          </w:p>
        </w:tc>
        <w:tc>
          <w:tcPr>
            <w:tcW w:w="2878" w:type="dxa"/>
          </w:tcPr>
          <w:p w14:paraId="011845D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w="2878" w:type="dxa"/>
          </w:tcPr>
          <w:p w14:paraId="2F14C2B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表演区左边距</w:t>
            </w:r>
          </w:p>
        </w:tc>
      </w:tr>
      <w:tr w14:paraId="5EA67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4ACF393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`STAGE_TOP`</w:t>
            </w:r>
          </w:p>
        </w:tc>
        <w:tc>
          <w:tcPr>
            <w:tcW w:w="2878" w:type="dxa"/>
          </w:tcPr>
          <w:p w14:paraId="74A44B7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w="2878" w:type="dxa"/>
          </w:tcPr>
          <w:p w14:paraId="3029C0E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表演区上边距</w:t>
            </w:r>
          </w:p>
        </w:tc>
      </w:tr>
      <w:tr w14:paraId="4E64C9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439912F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`PANEL_LEFT`</w:t>
            </w:r>
          </w:p>
        </w:tc>
        <w:tc>
          <w:tcPr>
            <w:tcW w:w="2878" w:type="dxa"/>
          </w:tcPr>
          <w:p w14:paraId="0946D90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84</w:t>
            </w:r>
          </w:p>
        </w:tc>
        <w:tc>
          <w:tcPr>
            <w:tcW w:w="2878" w:type="dxa"/>
          </w:tcPr>
          <w:p w14:paraId="2B88F1D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面板起始列</w:t>
            </w:r>
          </w:p>
        </w:tc>
      </w:tr>
      <w:tr w14:paraId="29163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6420F18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`PANEL_WIDTH`</w:t>
            </w:r>
          </w:p>
        </w:tc>
        <w:tc>
          <w:tcPr>
            <w:tcW w:w="2878" w:type="dxa"/>
          </w:tcPr>
          <w:p w14:paraId="0FAAD54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34</w:t>
            </w:r>
          </w:p>
        </w:tc>
        <w:tc>
          <w:tcPr>
            <w:tcW w:w="2878" w:type="dxa"/>
          </w:tcPr>
          <w:p w14:paraId="6AE8D0C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面板宽度</w:t>
            </w:r>
          </w:p>
        </w:tc>
      </w:tr>
      <w:tr w14:paraId="756E3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7F2E8AF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`MAX_DRONE_COUNT`</w:t>
            </w:r>
          </w:p>
        </w:tc>
        <w:tc>
          <w:tcPr>
            <w:tcW w:w="2878" w:type="dxa"/>
          </w:tcPr>
          <w:p w14:paraId="4A32BFB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300</w:t>
            </w:r>
          </w:p>
        </w:tc>
        <w:tc>
          <w:tcPr>
            <w:tcW w:w="2878" w:type="dxa"/>
          </w:tcPr>
          <w:p w14:paraId="3654996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最大无人机数量</w:t>
            </w:r>
          </w:p>
        </w:tc>
      </w:tr>
      <w:tr w14:paraId="7CCD0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74A0A8B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`MAX_WAYPOINTS`</w:t>
            </w:r>
          </w:p>
        </w:tc>
        <w:tc>
          <w:tcPr>
            <w:tcW w:w="2878" w:type="dxa"/>
          </w:tcPr>
          <w:p w14:paraId="1C17EEC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200</w:t>
            </w:r>
          </w:p>
        </w:tc>
        <w:tc>
          <w:tcPr>
            <w:tcW w:w="2878" w:type="dxa"/>
          </w:tcPr>
          <w:p w14:paraId="7C29A0F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最大航点数</w:t>
            </w:r>
          </w:p>
        </w:tc>
      </w:tr>
      <w:tr w14:paraId="11A02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75BB62A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`FRAME_INTERVAL_MS`</w:t>
            </w:r>
          </w:p>
        </w:tc>
        <w:tc>
          <w:tcPr>
            <w:tcW w:w="2878" w:type="dxa"/>
          </w:tcPr>
          <w:p w14:paraId="4757BD9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50</w:t>
            </w:r>
          </w:p>
        </w:tc>
        <w:tc>
          <w:tcPr>
            <w:tcW w:w="2878" w:type="dxa"/>
          </w:tcPr>
          <w:p w14:paraId="09242F6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帧间隔（20fps）</w:t>
            </w:r>
          </w:p>
        </w:tc>
      </w:tr>
      <w:tr w14:paraId="372E4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4461A81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`SAFETY_MIN_DISTANCE`</w:t>
            </w:r>
          </w:p>
        </w:tc>
        <w:tc>
          <w:tcPr>
            <w:tcW w:w="2878" w:type="dxa"/>
          </w:tcPr>
          <w:p w14:paraId="7E0B0D5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w="2878" w:type="dxa"/>
          </w:tcPr>
          <w:p w14:paraId="51A9D1D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安全间距（字符格）</w:t>
            </w:r>
          </w:p>
        </w:tc>
      </w:tr>
    </w:tbl>
    <w:p w14:paraId="079883BD"/>
    <w:p w14:paraId="549E5127">
      <w:pPr>
        <w:spacing w:after="80"/>
        <w:ind w:firstLine="420"/>
        <w:jc w:val="both"/>
      </w:pPr>
      <w:r>
        <w:rPr>
          <w:rFonts w:ascii="宋体" w:hAnsi="宋体" w:eastAsia="宋体"/>
          <w:b w:val="0"/>
          <w:sz w:val="24"/>
        </w:rPr>
        <w:t>核心枚举：</w:t>
      </w:r>
    </w:p>
    <w:p w14:paraId="3831F3AE">
      <w:pPr>
        <w:spacing w:after="80"/>
        <w:ind w:firstLine="420"/>
        <w:jc w:val="both"/>
      </w:pPr>
      <w:r>
        <w:rPr>
          <w:rFonts w:ascii="宋体" w:hAnsi="宋体" w:eastAsia="宋体"/>
          <w:b w:val="0"/>
          <w:sz w:val="24"/>
        </w:rPr>
        <w:t>- `LightColor` (9种): OFF / RED / GREEN / BLUE / WHITE / YELLOW / CYAN / PURPLE / ORANGE</w:t>
      </w:r>
    </w:p>
    <w:p w14:paraId="240AA1E7">
      <w:pPr>
        <w:spacing w:after="80"/>
        <w:ind w:firstLine="420"/>
        <w:jc w:val="both"/>
      </w:pPr>
      <w:r>
        <w:rPr>
          <w:rFonts w:ascii="宋体" w:hAnsi="宋体" w:eastAsia="宋体"/>
          <w:b w:val="0"/>
          <w:sz w:val="24"/>
        </w:rPr>
        <w:t>- `LightMode` (3种): STEADY / BLINK / OFF</w:t>
      </w:r>
    </w:p>
    <w:p w14:paraId="256489E2">
      <w:pPr>
        <w:spacing w:after="80"/>
        <w:ind w:firstLine="420"/>
        <w:jc w:val="both"/>
      </w:pPr>
      <w:r>
        <w:rPr>
          <w:rFonts w:ascii="宋体" w:hAnsi="宋体" w:eastAsia="宋体"/>
          <w:b w:val="0"/>
          <w:sz w:val="24"/>
        </w:rPr>
        <w:t>- `PatternType` (17种): NONE / CIRCLE / SQUARE / TRIANGLE / DIAMOND / STAR / PENTAGON / HEXAGON / HEART / SPIRAL / LINE / ARROW / CROSS / ARC / GRID / RANDOM / TEXT</w:t>
      </w:r>
    </w:p>
    <w:p w14:paraId="6EAE8FE7">
      <w:pPr>
        <w:spacing w:after="80"/>
        <w:ind w:firstLine="420"/>
        <w:jc w:val="both"/>
      </w:pPr>
      <w:r>
        <w:rPr>
          <w:rFonts w:ascii="宋体" w:hAnsi="宋体" w:eastAsia="宋体"/>
          <w:b w:val="0"/>
          <w:sz w:val="24"/>
        </w:rPr>
        <w:t>- `SimState` (4种): IDLE / RUNNING / PAUSED / REPLAY</w:t>
      </w:r>
    </w:p>
    <w:p w14:paraId="1646B9D4">
      <w:pPr>
        <w:spacing w:after="80"/>
        <w:ind w:firstLine="420"/>
        <w:jc w:val="both"/>
      </w:pPr>
      <w:r>
        <w:rPr>
          <w:rFonts w:ascii="宋体" w:hAnsi="宋体" w:eastAsia="宋体"/>
          <w:b w:val="0"/>
          <w:sz w:val="24"/>
        </w:rPr>
        <w:t>核心数据结构：</w:t>
      </w:r>
    </w:p>
    <w:p w14:paraId="5746D694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// 二维坐标</w:t>
      </w:r>
    </w:p>
    <w:p w14:paraId="2E7B4588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typedef struct { float x; float y; } Point2f;   // 浮点（计算用）</w:t>
      </w:r>
    </w:p>
    <w:p w14:paraId="1EA0BE78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typedef struct { int   x; int   y; } Point2i;    // 整数（渲染用）</w:t>
      </w:r>
    </w:p>
    <w:p w14:paraId="74D50D25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</w:t>
      </w:r>
    </w:p>
    <w:p w14:paraId="46FD1DC6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// 灯光状态</w:t>
      </w:r>
    </w:p>
    <w:p w14:paraId="0302F777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typedef struct {</w:t>
      </w:r>
    </w:p>
    <w:p w14:paraId="643B2D05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  LightColor  color;</w:t>
      </w:r>
    </w:p>
    <w:p w14:paraId="71BEA40B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  LightMode   mode;</w:t>
      </w:r>
    </w:p>
    <w:p w14:paraId="57395A11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  int         blink_interval_ms;</w:t>
      </w:r>
    </w:p>
    <w:p w14:paraId="7EEE1853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  int         blink_timer_ms;</w:t>
      </w:r>
    </w:p>
    <w:p w14:paraId="7EC530B5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  int         is_visible;</w:t>
      </w:r>
    </w:p>
    <w:p w14:paraId="21D9F8A7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} LightState;</w:t>
      </w:r>
    </w:p>
    <w:p w14:paraId="2BA232CE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</w:t>
      </w:r>
    </w:p>
    <w:p w14:paraId="295EAE6F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// 无人机</w:t>
      </w:r>
    </w:p>
    <w:p w14:paraId="71740DF8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typedef struct {</w:t>
      </w:r>
    </w:p>
    <w:p w14:paraId="7C9D1C09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  int         id;             // 唯一标识</w:t>
      </w:r>
    </w:p>
    <w:p w14:paraId="6A703EF4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  Point2f     position;       // 当前坐标</w:t>
      </w:r>
    </w:p>
    <w:p w14:paraId="148CDDD2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  float       height;         // 飞行高度</w:t>
      </w:r>
    </w:p>
    <w:p w14:paraId="53CDDC78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  LightState  light;          // 灯光状态</w:t>
      </w:r>
    </w:p>
    <w:p w14:paraId="6F4B90CC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  int         is_active;      // 是否活跃</w:t>
      </w:r>
    </w:p>
    <w:p w14:paraId="5CD869F6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} Drone;</w:t>
      </w:r>
    </w:p>
    <w:p w14:paraId="3D2D0E43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</w:t>
      </w:r>
    </w:p>
    <w:p w14:paraId="5D750091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// 航点</w:t>
      </w:r>
    </w:p>
    <w:p w14:paraId="4F6769E7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typedef struct {</w:t>
      </w:r>
    </w:p>
    <w:p w14:paraId="43AFE6E9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  Point2f     position;</w:t>
      </w:r>
    </w:p>
    <w:p w14:paraId="326E8A9A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  LightColor  color;</w:t>
      </w:r>
    </w:p>
    <w:p w14:paraId="6A6A5C9B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  LightMode   mode;</w:t>
      </w:r>
    </w:p>
    <w:p w14:paraId="23F2D440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  int         hold_ms;</w:t>
      </w:r>
    </w:p>
    <w:p w14:paraId="03A8CC45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} WayPoint;</w:t>
      </w:r>
    </w:p>
    <w:p w14:paraId="5AA79E1F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</w:t>
      </w:r>
    </w:p>
    <w:p w14:paraId="3DB0AE47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// 轨迹</w:t>
      </w:r>
    </w:p>
    <w:p w14:paraId="322A2CD7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typedef struct {</w:t>
      </w:r>
    </w:p>
    <w:p w14:paraId="706F7EC1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  WayPoint    waypoints[MAX_WAYPOINTS];</w:t>
      </w:r>
    </w:p>
    <w:p w14:paraId="4E8D04F0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  int         waypoint_count;</w:t>
      </w:r>
    </w:p>
    <w:p w14:paraId="584FCD47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  int         current_index;</w:t>
      </w:r>
    </w:p>
    <w:p w14:paraId="4B226C35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  float       total_progress;</w:t>
      </w:r>
    </w:p>
    <w:p w14:paraId="2F93D928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} Trajectory;</w:t>
      </w:r>
    </w:p>
    <w:p w14:paraId="62526131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</w:t>
      </w:r>
    </w:p>
    <w:p w14:paraId="5599D734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// 编队</w:t>
      </w:r>
    </w:p>
    <w:p w14:paraId="04C97D5C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typedef struct {</w:t>
      </w:r>
    </w:p>
    <w:p w14:paraId="5B79E0C4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  int         formation_id;</w:t>
      </w:r>
    </w:p>
    <w:p w14:paraId="29E16FDB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  char        name[32];</w:t>
      </w:r>
    </w:p>
    <w:p w14:paraId="04293E9E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  PatternType pattern;</w:t>
      </w:r>
    </w:p>
    <w:p w14:paraId="05B5F18E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  Point2f     center;</w:t>
      </w:r>
    </w:p>
    <w:p w14:paraId="40B807AB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  float       scale;</w:t>
      </w:r>
    </w:p>
    <w:p w14:paraId="5B8EB629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  float       rotation_deg;</w:t>
      </w:r>
    </w:p>
    <w:p w14:paraId="1F41B42A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  Point2f     targets[MAX_DRONE_COUNT];</w:t>
      </w:r>
    </w:p>
    <w:p w14:paraId="3C632321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  int         drone_count;</w:t>
      </w:r>
    </w:p>
    <w:p w14:paraId="3F272C6A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  char        display_text[32];</w:t>
      </w:r>
    </w:p>
    <w:p w14:paraId="626D57D6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} Formation;</w:t>
      </w:r>
    </w:p>
    <w:p w14:paraId="07C0EF53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</w:t>
      </w:r>
    </w:p>
    <w:p w14:paraId="15040FCE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// 安全区域与检测结果</w:t>
      </w:r>
    </w:p>
    <w:p w14:paraId="62F88BE8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typedef struct {</w:t>
      </w:r>
    </w:p>
    <w:p w14:paraId="4BF36397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  int         x_min, y_min, x_max, y_max;</w:t>
      </w:r>
    </w:p>
    <w:p w14:paraId="438BBBB2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  int         min_distance;</w:t>
      </w:r>
    </w:p>
    <w:p w14:paraId="7CE6FEC8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} SafetyZone;</w:t>
      </w:r>
    </w:p>
    <w:p w14:paraId="62762F48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</w:t>
      </w:r>
    </w:p>
    <w:p w14:paraId="734F3943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typedef struct {</w:t>
      </w:r>
    </w:p>
    <w:p w14:paraId="6288360A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  int         boundary_ids[MAX_DRONE_COUNT];</w:t>
      </w:r>
    </w:p>
    <w:p w14:paraId="22D1A090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  int         pair_a[MAX_DRONE_COUNT * 2];</w:t>
      </w:r>
    </w:p>
    <w:p w14:paraId="35624180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  int         pair_b[MAX_DRONE_COUNT * 2];</w:t>
      </w:r>
    </w:p>
    <w:p w14:paraId="785E1DF9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  int         boundary_violations;</w:t>
      </w:r>
    </w:p>
    <w:p w14:paraId="08D5F14A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  int         distance_violations;</w:t>
      </w:r>
    </w:p>
    <w:p w14:paraId="40E74C79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} SafetyResult;</w:t>
      </w:r>
    </w:p>
    <w:p w14:paraId="156E24C7">
      <w:pPr>
        <w:spacing w:before="160" w:after="80"/>
        <w:ind w:firstLine="0"/>
        <w:jc w:val="left"/>
      </w:pPr>
      <w:r>
        <w:rPr>
          <w:rFonts w:ascii="宋体" w:hAnsi="宋体" w:eastAsia="宋体"/>
          <w:b/>
          <w:sz w:val="24"/>
        </w:rPr>
        <w:t>无人机实体模块 (drone.h/cpp)</w:t>
      </w:r>
    </w:p>
    <w:p w14:paraId="7BA3E12B">
      <w:pPr>
        <w:spacing w:after="80"/>
        <w:ind w:firstLine="420"/>
        <w:jc w:val="both"/>
      </w:pPr>
      <w:r>
        <w:rPr>
          <w:rFonts w:ascii="宋体" w:hAnsi="宋体" w:eastAsia="宋体"/>
          <w:b w:val="0"/>
          <w:sz w:val="24"/>
        </w:rPr>
        <w:t>职责: 单架无人机的生命周期管理和状态操作。</w:t>
      </w:r>
    </w:p>
    <w:p w14:paraId="3A665CFD">
      <w:pPr>
        <w:spacing w:after="80"/>
        <w:ind w:firstLine="420"/>
        <w:jc w:val="both"/>
      </w:pPr>
      <w:r>
        <w:rPr>
          <w:rFonts w:ascii="宋体" w:hAnsi="宋体" w:eastAsia="宋体"/>
          <w:b w:val="0"/>
          <w:sz w:val="24"/>
        </w:rPr>
        <w:t>数据流:</w:t>
      </w:r>
    </w:p>
    <w:p w14:paraId="7448516A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drone_create(id, x, y, height)</w:t>
      </w:r>
    </w:p>
    <w:p w14:paraId="7F7AC925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  ├─ malloc(Drone) → 堆分配</w:t>
      </w:r>
    </w:p>
    <w:p w14:paraId="6C18454F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  ├─ 初始化 id, position, height, is_active=1</w:t>
      </w:r>
    </w:p>
    <w:p w14:paraId="1F773BF2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  └─ 初始化 light: COLOR_WHITE, LIGHT_STEADY</w:t>
      </w:r>
    </w:p>
    <w:p w14:paraId="295B01FF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</w:t>
      </w:r>
    </w:p>
    <w:p w14:paraId="1AB63AF4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drone_get_current_color(drone, delta_ms)</w:t>
      </w:r>
    </w:p>
    <w:p w14:paraId="2002FAC5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  ├─ LIGHT_OFF → CON_BLACK</w:t>
      </w:r>
    </w:p>
    <w:p w14:paraId="2A2C4EE8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  ├─ LIGHT_STEADY → color_table[light.color]</w:t>
      </w:r>
    </w:p>
    <w:p w14:paraId="27215DDD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  └─ LIGHT_BLINK → 累加 blink_timer, 切换 is_visible</w:t>
      </w:r>
    </w:p>
    <w:p w14:paraId="292A569F">
      <w:pPr>
        <w:spacing w:after="80"/>
        <w:ind w:firstLine="420"/>
        <w:jc w:val="both"/>
      </w:pPr>
      <w:r>
        <w:rPr>
          <w:rFonts w:ascii="宋体" w:hAnsi="宋体" w:eastAsia="宋体"/>
          <w:b w:val="0"/>
          <w:sz w:val="24"/>
        </w:rPr>
        <w:t>核心函数：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7"/>
        <w:gridCol w:w="4317"/>
      </w:tblGrid>
      <w:tr w14:paraId="08DBE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602F31A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函数</w:t>
            </w:r>
          </w:p>
        </w:tc>
        <w:tc>
          <w:tcPr>
            <w:tcW w:w="4317" w:type="dxa"/>
          </w:tcPr>
          <w:p w14:paraId="2577517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功能</w:t>
            </w:r>
          </w:p>
        </w:tc>
      </w:tr>
      <w:tr w14:paraId="3ED3C5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7B7C1CF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`drone_create`</w:t>
            </w:r>
          </w:p>
        </w:tc>
        <w:tc>
          <w:tcPr>
            <w:tcW w:w="4317" w:type="dxa"/>
          </w:tcPr>
          <w:p w14:paraId="20B51A1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在堆上创建无人机，初始化所有字段</w:t>
            </w:r>
          </w:p>
        </w:tc>
      </w:tr>
      <w:tr w14:paraId="48B4B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731CE70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`drone_destroy`</w:t>
            </w:r>
          </w:p>
        </w:tc>
        <w:tc>
          <w:tcPr>
            <w:tcW w:w="4317" w:type="dxa"/>
          </w:tcPr>
          <w:p w14:paraId="240AB09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释放单架无人机内存</w:t>
            </w:r>
          </w:p>
        </w:tc>
      </w:tr>
      <w:tr w14:paraId="3C46E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455239C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`drone_create_fleet`</w:t>
            </w:r>
          </w:p>
        </w:tc>
        <w:tc>
          <w:tcPr>
            <w:tcW w:w="4317" w:type="dxa"/>
          </w:tcPr>
          <w:p w14:paraId="3EF7781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批量创建 count 架无人机</w:t>
            </w:r>
          </w:p>
        </w:tc>
      </w:tr>
      <w:tr w14:paraId="65ACC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108A0B5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`drone_set_position`</w:t>
            </w:r>
          </w:p>
        </w:tc>
        <w:tc>
          <w:tcPr>
            <w:tcW w:w="4317" w:type="dxa"/>
          </w:tcPr>
          <w:p w14:paraId="333EC71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瞬移到指定坐标（用于初始化）</w:t>
            </w:r>
          </w:p>
        </w:tc>
      </w:tr>
      <w:tr w14:paraId="5BA79D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3C88847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`drone_move`</w:t>
            </w:r>
          </w:p>
        </w:tc>
        <w:tc>
          <w:tcPr>
            <w:tcW w:w="4317" w:type="dxa"/>
          </w:tcPr>
          <w:p w14:paraId="3B7F179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增量移动（每帧调用）</w:t>
            </w:r>
          </w:p>
        </w:tc>
      </w:tr>
      <w:tr w14:paraId="58874B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1EA8ACD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`drone_get_current_color`</w:t>
            </w:r>
          </w:p>
        </w:tc>
        <w:tc>
          <w:tcPr>
            <w:tcW w:w="4317" w:type="dxa"/>
          </w:tcPr>
          <w:p w14:paraId="0C8ECBA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根据灯光状态计算当前显示颜色</w:t>
            </w:r>
          </w:p>
        </w:tc>
      </w:tr>
      <w:tr w14:paraId="48079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7C0803B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`drone_set_light_color`</w:t>
            </w:r>
          </w:p>
        </w:tc>
        <w:tc>
          <w:tcPr>
            <w:tcW w:w="4317" w:type="dxa"/>
          </w:tcPr>
          <w:p w14:paraId="7D47A9D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设置灯光颜色</w:t>
            </w:r>
          </w:p>
        </w:tc>
      </w:tr>
      <w:tr w14:paraId="0DC2E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4EDD438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`drone_set_light_mode`</w:t>
            </w:r>
          </w:p>
        </w:tc>
        <w:tc>
          <w:tcPr>
            <w:tcW w:w="4317" w:type="dxa"/>
          </w:tcPr>
          <w:p w14:paraId="46CAFB6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设置灯光模式（常亮/闪烁/关闭）</w:t>
            </w:r>
          </w:p>
        </w:tc>
      </w:tr>
    </w:tbl>
    <w:p w14:paraId="55FFDA9D"/>
    <w:p w14:paraId="24614866">
      <w:pPr>
        <w:spacing w:before="160" w:after="80"/>
        <w:ind w:firstLine="0"/>
        <w:jc w:val="left"/>
      </w:pPr>
      <w:r>
        <w:rPr>
          <w:rFonts w:ascii="宋体" w:hAnsi="宋体" w:eastAsia="宋体"/>
          <w:b/>
          <w:sz w:val="24"/>
        </w:rPr>
        <w:t>灯光控制模块 (light.h/cpp)</w:t>
      </w:r>
    </w:p>
    <w:p w14:paraId="416B1AAF">
      <w:pPr>
        <w:spacing w:after="80"/>
        <w:ind w:firstLine="420"/>
        <w:jc w:val="both"/>
      </w:pPr>
      <w:r>
        <w:rPr>
          <w:rFonts w:ascii="宋体" w:hAnsi="宋体" w:eastAsia="宋体"/>
          <w:b w:val="0"/>
          <w:sz w:val="24"/>
        </w:rPr>
        <w:t>职责: 编队级的灯光效果控制，提供 5 种动态特效。</w:t>
      </w:r>
    </w:p>
    <w:p w14:paraId="019DEB3D">
      <w:pPr>
        <w:spacing w:after="80"/>
        <w:ind w:firstLine="420"/>
        <w:jc w:val="both"/>
      </w:pPr>
      <w:r>
        <w:rPr>
          <w:rFonts w:ascii="宋体" w:hAnsi="宋体" w:eastAsia="宋体"/>
          <w:b w:val="0"/>
          <w:sz w:val="24"/>
        </w:rPr>
        <w:t>灯光效果：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8"/>
        <w:gridCol w:w="3016"/>
        <w:gridCol w:w="2878"/>
      </w:tblGrid>
      <w:tr w14:paraId="07365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418E2E7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效果</w:t>
            </w:r>
          </w:p>
        </w:tc>
        <w:tc>
          <w:tcPr>
            <w:tcW w:w="2878" w:type="dxa"/>
          </w:tcPr>
          <w:p w14:paraId="07D2955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函数</w:t>
            </w:r>
          </w:p>
        </w:tc>
        <w:tc>
          <w:tcPr>
            <w:tcW w:w="2878" w:type="dxa"/>
          </w:tcPr>
          <w:p w14:paraId="621F677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算法</w:t>
            </w:r>
          </w:p>
        </w:tc>
      </w:tr>
      <w:tr w14:paraId="3F5C1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4650767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全队统一</w:t>
            </w:r>
          </w:p>
        </w:tc>
        <w:tc>
          <w:tcPr>
            <w:tcW w:w="2878" w:type="dxa"/>
          </w:tcPr>
          <w:p w14:paraId="46E5CC4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`light_fleet_set_color/mode`</w:t>
            </w:r>
          </w:p>
        </w:tc>
        <w:tc>
          <w:tcPr>
            <w:tcW w:w="2878" w:type="dxa"/>
          </w:tcPr>
          <w:p w14:paraId="3ABE1B2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遍历编队，逐架设置</w:t>
            </w:r>
          </w:p>
        </w:tc>
      </w:tr>
      <w:tr w14:paraId="381B5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128EFE8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波浪灯</w:t>
            </w:r>
          </w:p>
        </w:tc>
        <w:tc>
          <w:tcPr>
            <w:tcW w:w="2878" w:type="dxa"/>
          </w:tcPr>
          <w:p w14:paraId="48B843A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`light_wave_effect`</w:t>
            </w:r>
          </w:p>
        </w:tc>
        <w:tc>
          <w:tcPr>
            <w:tcW w:w="2878" w:type="dxa"/>
          </w:tcPr>
          <w:p w14:paraId="36F9EC3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按索引延迟：`lit_count = elapsed_ms / delay_ms`，前N架亮灯</w:t>
            </w:r>
          </w:p>
        </w:tc>
      </w:tr>
      <w:tr w14:paraId="2CE48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258E5E5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交替闪烁</w:t>
            </w:r>
          </w:p>
        </w:tc>
        <w:tc>
          <w:tcPr>
            <w:tcW w:w="2878" w:type="dxa"/>
          </w:tcPr>
          <w:p w14:paraId="4CB9DF0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`light_alternate`</w:t>
            </w:r>
          </w:p>
        </w:tc>
        <w:tc>
          <w:tcPr>
            <w:tcW w:w="2878" w:type="dxa"/>
          </w:tcPr>
          <w:p w14:paraId="314E02E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奇数偶数组相位翻转：phase 0→1 每 interval_ms</w:t>
            </w:r>
          </w:p>
        </w:tc>
      </w:tr>
      <w:tr w14:paraId="41D21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6CED592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流水灯</w:t>
            </w:r>
          </w:p>
        </w:tc>
        <w:tc>
          <w:tcPr>
            <w:tcW w:w="2878" w:type="dxa"/>
          </w:tcPr>
          <w:p w14:paraId="6F8FC9C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`light_flow`</w:t>
            </w:r>
          </w:p>
        </w:tc>
        <w:tc>
          <w:tcPr>
            <w:tcW w:w="2878" w:type="dxa"/>
          </w:tcPr>
          <w:p w14:paraId="2EF9674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滑动窗口：`[offset, offset+window_size)` 区间无人机亮灯</w:t>
            </w:r>
          </w:p>
        </w:tc>
      </w:tr>
      <w:tr w14:paraId="0EB6C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70E9D4F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颜色渐变</w:t>
            </w:r>
          </w:p>
        </w:tc>
        <w:tc>
          <w:tcPr>
            <w:tcW w:w="2878" w:type="dxa"/>
          </w:tcPr>
          <w:p w14:paraId="402474D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`light_color_lerp`</w:t>
            </w:r>
          </w:p>
        </w:tc>
        <w:tc>
          <w:tcPr>
            <w:tcW w:w="2878" w:type="dxa"/>
          </w:tcPr>
          <w:p w14:paraId="2268819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阈值切换：t&lt;0.5→color_from, t≥0.5→color_to</w:t>
            </w:r>
          </w:p>
        </w:tc>
      </w:tr>
    </w:tbl>
    <w:p w14:paraId="77E6C69B"/>
    <w:p w14:paraId="6F97DCA6">
      <w:pPr>
        <w:spacing w:after="80"/>
        <w:ind w:firstLine="420"/>
        <w:jc w:val="both"/>
      </w:pPr>
      <w:r>
        <w:rPr>
          <w:rFonts w:ascii="宋体" w:hAnsi="宋体" w:eastAsia="宋体"/>
          <w:b w:val="0"/>
          <w:sz w:val="24"/>
        </w:rPr>
        <w:t>颜色映射表（drone.cpp 内部）:</w:t>
      </w:r>
    </w:p>
    <w:p w14:paraId="49E82256">
      <w:pPr>
        <w:spacing w:after="80"/>
        <w:ind w:firstLine="420"/>
        <w:jc w:val="both"/>
      </w:pPr>
      <w:r>
        <w:rPr>
          <w:rFonts w:ascii="宋体" w:hAnsi="宋体" w:eastAsia="宋体"/>
          <w:b w:val="0"/>
          <w:sz w:val="24"/>
        </w:rPr>
        <w:t>- `COLOR_RED` → `CON_RED` (FOREGROUND_RED | FOREGROUND_INTENSITY)</w:t>
      </w:r>
    </w:p>
    <w:p w14:paraId="7E304A5F">
      <w:pPr>
        <w:spacing w:after="80"/>
        <w:ind w:firstLine="420"/>
        <w:jc w:val="both"/>
      </w:pPr>
      <w:r>
        <w:rPr>
          <w:rFonts w:ascii="宋体" w:hAnsi="宋体" w:eastAsia="宋体"/>
          <w:b w:val="0"/>
          <w:sz w:val="24"/>
        </w:rPr>
        <w:t>- `COLOR_GREEN` → `CON_GREEN` (FOREGROUND_GREEN | FOREGROUND_INTENSITY)</w:t>
      </w:r>
    </w:p>
    <w:p w14:paraId="3BAF2E3E">
      <w:pPr>
        <w:spacing w:after="80"/>
        <w:ind w:firstLine="420"/>
        <w:jc w:val="both"/>
      </w:pPr>
      <w:r>
        <w:rPr>
          <w:rFonts w:ascii="宋体" w:hAnsi="宋体" w:eastAsia="宋体"/>
          <w:b w:val="0"/>
          <w:sz w:val="24"/>
        </w:rPr>
        <w:t>- `COLOR_BLUE` → `CON_BLUE` (FOREGROUND_BLUE | FOREGROUND_INTENSITY)</w:t>
      </w:r>
    </w:p>
    <w:p w14:paraId="17D7DF96">
      <w:pPr>
        <w:spacing w:after="80"/>
        <w:ind w:firstLine="420"/>
        <w:jc w:val="both"/>
      </w:pPr>
      <w:r>
        <w:rPr>
          <w:rFonts w:ascii="宋体" w:hAnsi="宋体" w:eastAsia="宋体"/>
          <w:b w:val="0"/>
          <w:sz w:val="24"/>
        </w:rPr>
        <w:t>- `COLOR_WHITE` → `CON_WHITE` (R|G|B|INTENSITY)</w:t>
      </w:r>
    </w:p>
    <w:p w14:paraId="19337F26">
      <w:pPr>
        <w:spacing w:after="80"/>
        <w:ind w:firstLine="420"/>
        <w:jc w:val="both"/>
      </w:pPr>
      <w:r>
        <w:rPr>
          <w:rFonts w:ascii="宋体" w:hAnsi="宋体" w:eastAsia="宋体"/>
          <w:b w:val="0"/>
          <w:sz w:val="24"/>
        </w:rPr>
        <w:t>- `COLOR_YELLOW` → `CON_YELLOW` (R|G|INTENSITY)</w:t>
      </w:r>
    </w:p>
    <w:p w14:paraId="1D37D0A0">
      <w:pPr>
        <w:spacing w:before="160" w:after="80"/>
        <w:ind w:firstLine="0"/>
        <w:jc w:val="left"/>
      </w:pPr>
      <w:r>
        <w:rPr>
          <w:rFonts w:ascii="宋体" w:hAnsi="宋体" w:eastAsia="宋体"/>
          <w:b/>
          <w:sz w:val="24"/>
        </w:rPr>
        <w:t>编队与图案生成模块 (formation.h/cpp)</w:t>
      </w:r>
    </w:p>
    <w:p w14:paraId="6D892F23">
      <w:pPr>
        <w:spacing w:after="80"/>
        <w:ind w:firstLine="420"/>
        <w:jc w:val="both"/>
      </w:pPr>
      <w:r>
        <w:rPr>
          <w:rFonts w:ascii="宋体" w:hAnsi="宋体" w:eastAsia="宋体"/>
          <w:b w:val="0"/>
          <w:sz w:val="24"/>
        </w:rPr>
        <w:t>职责: 使用策略模式实现 17 种图案的生成器架构。每种图案由独立的生成器函数实现，通过 pattern_generate() 统一调度。</w:t>
      </w:r>
    </w:p>
    <w:p w14:paraId="003A75C5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pattern_generate(type, center, scale, rotation, count, out, text)</w:t>
      </w:r>
    </w:p>
    <w:p w14:paraId="242DF4A6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                                │</w:t>
      </w:r>
    </w:p>
    <w:p w14:paraId="2E9FC3E4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              ┌─────────────────┼─────────────────────┐</w:t>
      </w:r>
    </w:p>
    <w:p w14:paraId="1D608A3C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              │                 │                     │</w:t>
      </w:r>
    </w:p>
    <w:p w14:paraId="5E558BC9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      ┌───────▼──────┐  ┌──────▼──────┐      ┌──────▼──────┐</w:t>
      </w:r>
    </w:p>
    <w:p w14:paraId="6515C983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      │ gen_circle   │  │ gen_square  │ ...  │ gen_text    │</w:t>
      </w:r>
    </w:p>
    <w:p w14:paraId="58FC6E9A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      │ 等角圆周分布  │  │ 等距边框分布 │      │ 5×7点阵字库 │</w:t>
      </w:r>
    </w:p>
    <w:p w14:paraId="548C9185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      └──────────────┘  └─────────────┘      └─────────────┘</w:t>
      </w:r>
    </w:p>
    <w:p w14:paraId="2C2AD57E">
      <w:pPr>
        <w:spacing w:after="80"/>
        <w:ind w:firstLine="420"/>
        <w:jc w:val="both"/>
      </w:pPr>
      <w:r>
        <w:rPr>
          <w:rFonts w:ascii="宋体" w:hAnsi="宋体" w:eastAsia="宋体"/>
          <w:b w:val="0"/>
          <w:sz w:val="24"/>
        </w:rPr>
        <w:t>17种图案生成算法：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8"/>
        <w:gridCol w:w="2878"/>
        <w:gridCol w:w="2878"/>
      </w:tblGrid>
      <w:tr w14:paraId="0993A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6F6B71E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图案</w:t>
            </w:r>
          </w:p>
        </w:tc>
        <w:tc>
          <w:tcPr>
            <w:tcW w:w="2878" w:type="dxa"/>
          </w:tcPr>
          <w:p w14:paraId="0510181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算法</w:t>
            </w:r>
          </w:p>
        </w:tc>
        <w:tc>
          <w:tcPr>
            <w:tcW w:w="2878" w:type="dxa"/>
          </w:tcPr>
          <w:p w14:paraId="422A938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关键参数</w:t>
            </w:r>
          </w:p>
        </w:tc>
      </w:tr>
      <w:tr w14:paraId="51B5A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2D58609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圆形</w:t>
            </w:r>
          </w:p>
        </w:tc>
        <w:tc>
          <w:tcPr>
            <w:tcW w:w="2878" w:type="dxa"/>
          </w:tcPr>
          <w:p w14:paraId="77DCCD5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`angle = 360°/count * i`，等距分布圆周</w:t>
            </w:r>
          </w:p>
        </w:tc>
        <w:tc>
          <w:tcPr>
            <w:tcW w:w="2878" w:type="dxa"/>
          </w:tcPr>
          <w:p w14:paraId="66F7725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radius (scale)</w:t>
            </w:r>
          </w:p>
        </w:tc>
      </w:tr>
      <w:tr w14:paraId="243691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3642627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正方形</w:t>
            </w:r>
          </w:p>
        </w:tc>
        <w:tc>
          <w:tcPr>
            <w:tcW w:w="2878" w:type="dxa"/>
          </w:tcPr>
          <w:p w14:paraId="22A14CC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`步长 = 周长/count`，沿四条边分布</w:t>
            </w:r>
          </w:p>
        </w:tc>
        <w:tc>
          <w:tcPr>
            <w:tcW w:w="2878" w:type="dxa"/>
          </w:tcPr>
          <w:p w14:paraId="03B88DA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side (scale)</w:t>
            </w:r>
          </w:p>
        </w:tc>
      </w:tr>
      <w:tr w14:paraId="608B7D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0D37874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正三角形</w:t>
            </w:r>
          </w:p>
        </w:tc>
        <w:tc>
          <w:tcPr>
            <w:tcW w:w="2878" w:type="dxa"/>
          </w:tcPr>
          <w:p w14:paraId="6A37558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三条边等分，顶点位于重心上方</w:t>
            </w:r>
          </w:p>
        </w:tc>
        <w:tc>
          <w:tcPr>
            <w:tcW w:w="2878" w:type="dxa"/>
          </w:tcPr>
          <w:p w14:paraId="592585D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size (边长)</w:t>
            </w:r>
          </w:p>
        </w:tc>
      </w:tr>
      <w:tr w14:paraId="27F14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3533BBC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菱形</w:t>
            </w:r>
          </w:p>
        </w:tc>
        <w:tc>
          <w:tcPr>
            <w:tcW w:w="2878" w:type="dxa"/>
          </w:tcPr>
          <w:p w14:paraId="1EFC293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四条边等分，对角轴水平/垂直</w:t>
            </w:r>
          </w:p>
        </w:tc>
        <w:tc>
          <w:tcPr>
            <w:tcW w:w="2878" w:type="dxa"/>
          </w:tcPr>
          <w:p w14:paraId="507804D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size (对角长)</w:t>
            </w:r>
          </w:p>
        </w:tc>
      </w:tr>
      <w:tr w14:paraId="63D00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73F16B7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五角星</w:t>
            </w:r>
          </w:p>
        </w:tc>
        <w:tc>
          <w:tcPr>
            <w:tcW w:w="2878" w:type="dxa"/>
          </w:tcPr>
          <w:p w14:paraId="1548906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10条边等分：外圈R + 内圈r=0.382R交替</w:t>
            </w:r>
          </w:p>
        </w:tc>
        <w:tc>
          <w:tcPr>
            <w:tcW w:w="2878" w:type="dxa"/>
          </w:tcPr>
          <w:p w14:paraId="25D46C3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R (外圈半径)</w:t>
            </w:r>
          </w:p>
        </w:tc>
      </w:tr>
      <w:tr w14:paraId="2DDDC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7C035BE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正五/六边形</w:t>
            </w:r>
          </w:p>
        </w:tc>
        <w:tc>
          <w:tcPr>
            <w:tcW w:w="2878" w:type="dxa"/>
          </w:tcPr>
          <w:p w14:paraId="39396EA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N条边等分，等角顶点</w:t>
            </w:r>
          </w:p>
        </w:tc>
        <w:tc>
          <w:tcPr>
            <w:tcW w:w="2878" w:type="dxa"/>
          </w:tcPr>
          <w:p w14:paraId="4B6C17C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size (外接圆半径)</w:t>
            </w:r>
          </w:p>
        </w:tc>
      </w:tr>
      <w:tr w14:paraId="029C0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62C2FA6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心形</w:t>
            </w:r>
          </w:p>
        </w:tc>
        <w:tc>
          <w:tcPr>
            <w:tcW w:w="2878" w:type="dxa"/>
          </w:tcPr>
          <w:p w14:paraId="76A2A6A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参数方程：x=16sin³t, y=13cost-5cos2t-2cos3t-cos4t</w:t>
            </w:r>
          </w:p>
        </w:tc>
        <w:tc>
          <w:tcPr>
            <w:tcW w:w="2878" w:type="dxa"/>
          </w:tcPr>
          <w:p w14:paraId="3802291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scale/16</w:t>
            </w:r>
          </w:p>
        </w:tc>
      </w:tr>
      <w:tr w14:paraId="56F00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60238D1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螺旋</w:t>
            </w:r>
          </w:p>
        </w:tc>
        <w:tc>
          <w:tcPr>
            <w:tcW w:w="2878" w:type="dxa"/>
          </w:tcPr>
          <w:p w14:paraId="6606AC4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阿基米德螺旋：r = b*θ, θ∈[0, 3*2π]</w:t>
            </w:r>
          </w:p>
        </w:tc>
        <w:tc>
          <w:tcPr>
            <w:tcW w:w="2878" w:type="dxa"/>
          </w:tcPr>
          <w:p w14:paraId="28B2C06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size/最大角度</w:t>
            </w:r>
          </w:p>
        </w:tc>
      </w:tr>
      <w:tr w14:paraId="7D671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2B8D879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直线</w:t>
            </w:r>
          </w:p>
        </w:tc>
        <w:tc>
          <w:tcPr>
            <w:tcW w:w="2878" w:type="dxa"/>
          </w:tcPr>
          <w:p w14:paraId="0AFE156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等间距水平排列</w:t>
            </w:r>
          </w:p>
        </w:tc>
        <w:tc>
          <w:tcPr>
            <w:tcW w:w="2878" w:type="dxa"/>
          </w:tcPr>
          <w:p w14:paraId="1218AC2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length</w:t>
            </w:r>
          </w:p>
        </w:tc>
      </w:tr>
      <w:tr w14:paraId="13516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3714B13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箭头</w:t>
            </w:r>
          </w:p>
        </w:tc>
        <w:tc>
          <w:tcPr>
            <w:tcW w:w="2878" w:type="dxa"/>
          </w:tcPr>
          <w:p w14:paraId="19036EC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箭身(70%) + 三角形箭头(30%)</w:t>
            </w:r>
          </w:p>
        </w:tc>
        <w:tc>
          <w:tcPr>
            <w:tcW w:w="2878" w:type="dxa"/>
          </w:tcPr>
          <w:p w14:paraId="587B58E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size</w:t>
            </w:r>
          </w:p>
        </w:tc>
      </w:tr>
      <w:tr w14:paraId="7DE2D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197C6AC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十字</w:t>
            </w:r>
          </w:p>
        </w:tc>
        <w:tc>
          <w:tcPr>
            <w:tcW w:w="2878" w:type="dxa"/>
          </w:tcPr>
          <w:p w14:paraId="46C1641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竖直臂(50%) + 水平臂(50%)</w:t>
            </w:r>
          </w:p>
        </w:tc>
        <w:tc>
          <w:tcPr>
            <w:tcW w:w="2878" w:type="dxa"/>
          </w:tcPr>
          <w:p w14:paraId="79D0109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size (臂长)</w:t>
            </w:r>
          </w:p>
        </w:tc>
      </w:tr>
      <w:tr w14:paraId="7ABFCC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3D661C6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弧形</w:t>
            </w:r>
          </w:p>
        </w:tc>
        <w:tc>
          <w:tcPr>
            <w:tcW w:w="2878" w:type="dxa"/>
          </w:tcPr>
          <w:p w14:paraId="24E3008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等角圆弧，起始-150°扫300°</w:t>
            </w:r>
          </w:p>
        </w:tc>
        <w:tc>
          <w:tcPr>
            <w:tcW w:w="2878" w:type="dxa"/>
          </w:tcPr>
          <w:p w14:paraId="34ABA42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radius</w:t>
            </w:r>
          </w:p>
        </w:tc>
      </w:tr>
      <w:tr w14:paraId="6FF9F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64124D4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网格</w:t>
            </w:r>
          </w:p>
        </w:tc>
        <w:tc>
          <w:tcPr>
            <w:tcW w:w="2878" w:type="dxa"/>
          </w:tcPr>
          <w:p w14:paraId="549EF40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ceil(sqrt(N))列，等间距</w:t>
            </w:r>
          </w:p>
        </w:tc>
        <w:tc>
          <w:tcPr>
            <w:tcW w:w="2878" w:type="dxa"/>
          </w:tcPr>
          <w:p w14:paraId="48A7233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size/(cols+1)</w:t>
            </w:r>
          </w:p>
        </w:tc>
      </w:tr>
      <w:tr w14:paraId="305A7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29C9ABB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随机</w:t>
            </w:r>
          </w:p>
        </w:tc>
        <w:tc>
          <w:tcPr>
            <w:tcW w:w="2878" w:type="dxa"/>
          </w:tcPr>
          <w:p w14:paraId="6D00F73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均匀随机坐标</w:t>
            </w:r>
          </w:p>
        </w:tc>
        <w:tc>
          <w:tcPr>
            <w:tcW w:w="2878" w:type="dxa"/>
          </w:tcPr>
          <w:p w14:paraId="26DEFCF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size (散布范围)</w:t>
            </w:r>
          </w:p>
        </w:tc>
      </w:tr>
      <w:tr w14:paraId="3A7B1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5A87ECE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文字</w:t>
            </w:r>
          </w:p>
        </w:tc>
        <w:tc>
          <w:tcPr>
            <w:tcW w:w="2878" w:type="dxa"/>
          </w:tcPr>
          <w:p w14:paraId="0FB1BA2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5×7点阵字库（ASCII 32-90）</w:t>
            </w:r>
          </w:p>
        </w:tc>
        <w:tc>
          <w:tcPr>
            <w:tcW w:w="2878" w:type="dxa"/>
          </w:tcPr>
          <w:p w14:paraId="2625644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char_size</w:t>
            </w:r>
          </w:p>
        </w:tc>
      </w:tr>
      <w:tr w14:paraId="42BB5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177CA8B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图片</w:t>
            </w:r>
          </w:p>
        </w:tc>
        <w:tc>
          <w:tcPr>
            <w:tcW w:w="2878" w:type="dxa"/>
          </w:tcPr>
          <w:p w14:paraId="736934E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BMP像素采样，暗像素放无人机</w:t>
            </w:r>
          </w:p>
        </w:tc>
        <w:tc>
          <w:tcPr>
            <w:tcW w:w="2878" w:type="dxa"/>
          </w:tcPr>
          <w:p w14:paraId="29FE709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缩放网格</w:t>
            </w:r>
          </w:p>
        </w:tc>
      </w:tr>
    </w:tbl>
    <w:p w14:paraId="567E8E2E"/>
    <w:p w14:paraId="69E67727">
      <w:pPr>
        <w:spacing w:after="80"/>
        <w:ind w:firstLine="420"/>
        <w:jc w:val="both"/>
      </w:pPr>
      <w:r>
        <w:rPr>
          <w:rFonts w:ascii="宋体" w:hAnsi="宋体" w:eastAsia="宋体"/>
          <w:b w:val="0"/>
          <w:sz w:val="24"/>
        </w:rPr>
        <w:t>扩展新图案: 只需添加一个生成器函数 + 在 pattern_generate() 的 switch 中注册。</w:t>
      </w:r>
    </w:p>
    <w:p w14:paraId="1DD2A399">
      <w:pPr>
        <w:spacing w:before="160" w:after="80"/>
        <w:ind w:firstLine="0"/>
        <w:jc w:val="left"/>
      </w:pPr>
      <w:r>
        <w:rPr>
          <w:rFonts w:ascii="宋体" w:hAnsi="宋体" w:eastAsia="宋体"/>
          <w:b/>
          <w:sz w:val="24"/>
        </w:rPr>
        <w:t>轨迹与插值模块 (trajectory.h/cpp)</w:t>
      </w:r>
    </w:p>
    <w:p w14:paraId="15900658">
      <w:pPr>
        <w:spacing w:after="80"/>
        <w:ind w:firstLine="420"/>
        <w:jc w:val="both"/>
      </w:pPr>
      <w:r>
        <w:rPr>
          <w:rFonts w:ascii="宋体" w:hAnsi="宋体" w:eastAsia="宋体"/>
          <w:b w:val="0"/>
          <w:sz w:val="24"/>
        </w:rPr>
        <w:t>职责: 关键航点管理与逐帧线性插值。</w:t>
      </w:r>
    </w:p>
    <w:p w14:paraId="54623322">
      <w:pPr>
        <w:spacing w:after="80"/>
        <w:ind w:firstLine="420"/>
        <w:jc w:val="both"/>
      </w:pPr>
      <w:r>
        <w:rPr>
          <w:rFonts w:ascii="宋体" w:hAnsi="宋体" w:eastAsia="宋体"/>
          <w:b w:val="0"/>
          <w:sz w:val="24"/>
        </w:rPr>
        <w:t>每帧执行的核心算法：</w:t>
      </w:r>
    </w:p>
    <w:p w14:paraId="1BFDB553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1. 计算到目标航点的距离: dist = sqrt(dx² + dy²)</w:t>
      </w:r>
    </w:p>
    <w:p w14:paraId="0978DCEE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2. 移动步长: step = speed * delta_ms / 1000.0</w:t>
      </w:r>
    </w:p>
    <w:p w14:paraId="41E39B4C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3. 如果 dist &lt; 0.5: 到达航点 → 同步灯光 → 切到下一航点</w:t>
      </w:r>
    </w:p>
    <w:p w14:paraId="33751087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4. 否则: 沿方向向量移动一步（不超过目标）</w:t>
      </w:r>
    </w:p>
    <w:p w14:paraId="5504B82D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 drone.x += (dx/dist) * step</w:t>
      </w:r>
    </w:p>
    <w:p w14:paraId="23592EAB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 drone.y += (dy/dist) * step</w:t>
      </w:r>
    </w:p>
    <w:p w14:paraId="7658CC21">
      <w:pPr>
        <w:spacing w:after="80"/>
        <w:ind w:firstLine="420"/>
        <w:jc w:val="both"/>
      </w:pPr>
      <w:r>
        <w:rPr>
          <w:rFonts w:ascii="宋体" w:hAnsi="宋体" w:eastAsia="宋体"/>
          <w:b w:val="0"/>
          <w:sz w:val="24"/>
        </w:rPr>
        <w:t>批量操作：</w:t>
      </w:r>
    </w:p>
    <w:p w14:paraId="073725E8">
      <w:pPr>
        <w:spacing w:after="80"/>
        <w:ind w:firstLine="420"/>
        <w:jc w:val="both"/>
      </w:pPr>
      <w:r>
        <w:rPr>
          <w:rFonts w:ascii="宋体" w:hAnsi="宋体" w:eastAsia="宋体"/>
          <w:b w:val="0"/>
          <w:sz w:val="24"/>
        </w:rPr>
        <w:t>- `traj_from_formation()`: 为编队中每架无人机创建"当前位置→编队目标"的航点</w:t>
      </w:r>
    </w:p>
    <w:p w14:paraId="5F276488">
      <w:pPr>
        <w:spacing w:after="80"/>
        <w:ind w:firstLine="420"/>
        <w:jc w:val="both"/>
      </w:pPr>
      <w:r>
        <w:rPr>
          <w:rFonts w:ascii="宋体" w:hAnsi="宋体" w:eastAsia="宋体"/>
          <w:b w:val="0"/>
          <w:sz w:val="24"/>
        </w:rPr>
        <w:t>- `traj_update_fleet()`: 逐帧批量更新所有无人机的轨迹</w:t>
      </w:r>
    </w:p>
    <w:p w14:paraId="4CD6B27E">
      <w:pPr>
        <w:spacing w:before="160" w:after="80"/>
        <w:ind w:firstLine="0"/>
        <w:jc w:val="left"/>
      </w:pPr>
      <w:r>
        <w:rPr>
          <w:rFonts w:ascii="宋体" w:hAnsi="宋体" w:eastAsia="宋体"/>
          <w:b/>
          <w:sz w:val="24"/>
        </w:rPr>
        <w:t>安全检测模块 (safety.h/cpp)</w:t>
      </w:r>
    </w:p>
    <w:p w14:paraId="2BF5014B">
      <w:pPr>
        <w:spacing w:after="80"/>
        <w:ind w:firstLine="420"/>
        <w:jc w:val="both"/>
      </w:pPr>
      <w:r>
        <w:rPr>
          <w:rFonts w:ascii="宋体" w:hAnsi="宋体" w:eastAsia="宋体"/>
          <w:b w:val="0"/>
          <w:sz w:val="24"/>
        </w:rPr>
        <w:t>职责: 每帧自动执行边界检测和间距检测。</w:t>
      </w:r>
    </w:p>
    <w:p w14:paraId="0C548B96">
      <w:pPr>
        <w:spacing w:after="80"/>
        <w:ind w:firstLine="420"/>
        <w:jc w:val="both"/>
      </w:pPr>
      <w:r>
        <w:rPr>
          <w:rFonts w:ascii="宋体" w:hAnsi="宋体" w:eastAsia="宋体"/>
          <w:b w:val="0"/>
          <w:sz w:val="24"/>
        </w:rPr>
        <w:t>边界检测 (O(n)):</w:t>
      </w:r>
    </w:p>
    <w:p w14:paraId="47A0B1DA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遍历所有活跃无人机:</w:t>
      </w:r>
    </w:p>
    <w:p w14:paraId="79A1BED3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  if (x &lt; zone.x_min || x &gt; zone.x_max || y &lt; zone.y_min || y &gt; zone.y_max):</w:t>
      </w:r>
    </w:p>
    <w:p w14:paraId="116DCC4F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      记录越界 → boundary_violations++</w:t>
      </w:r>
    </w:p>
    <w:p w14:paraId="65FA182C">
      <w:pPr>
        <w:spacing w:after="80"/>
        <w:ind w:firstLine="420"/>
        <w:jc w:val="both"/>
      </w:pPr>
      <w:r>
        <w:rPr>
          <w:rFonts w:ascii="宋体" w:hAnsi="宋体" w:eastAsia="宋体"/>
          <w:b w:val="0"/>
          <w:sz w:val="24"/>
        </w:rPr>
        <w:t>间距检测 (O(n²)):</w:t>
      </w:r>
    </w:p>
    <w:p w14:paraId="532520EE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两两遍历 (i from 0..n, j from i+1..n):</w:t>
      </w:r>
    </w:p>
    <w:p w14:paraId="49EB6C3C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  dist = DISTANCE(fleet[i], fleet[j])</w:t>
      </w:r>
    </w:p>
    <w:p w14:paraId="63493E84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  if (dist &lt; zone.min_distance):</w:t>
      </w:r>
    </w:p>
    <w:p w14:paraId="76AA3B0F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      记录违规对 → distance_violations++</w:t>
      </w:r>
    </w:p>
    <w:p w14:paraId="1FB78C31">
      <w:pPr>
        <w:spacing w:after="80"/>
        <w:ind w:firstLine="420"/>
        <w:jc w:val="both"/>
      </w:pPr>
      <w:r>
        <w:rPr>
          <w:rFonts w:ascii="宋体" w:hAnsi="宋体" w:eastAsia="宋体"/>
          <w:b w:val="0"/>
          <w:sz w:val="24"/>
        </w:rPr>
        <w:t>碰撞避让 (O(n²)):</w:t>
      </w:r>
    </w:p>
    <w:p w14:paraId="3D22CEE8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两两遍历:</w:t>
      </w:r>
    </w:p>
    <w:p w14:paraId="4EEAD269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  if (dist &lt; min_distance/2 &amp;&amp; dist &gt; 0.001):</w:t>
      </w:r>
    </w:p>
    <w:p w14:paraId="57EABCC0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      force = (avoid_dist - dist) / avoid_dist * strength</w:t>
      </w:r>
    </w:p>
    <w:p w14:paraId="20AA03C4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      排斥力推开两架无人机</w:t>
      </w:r>
    </w:p>
    <w:p w14:paraId="1DA57AD5">
      <w:pPr>
        <w:spacing w:before="160" w:after="80"/>
        <w:ind w:firstLine="0"/>
        <w:jc w:val="left"/>
      </w:pPr>
      <w:r>
        <w:rPr>
          <w:rFonts w:ascii="宋体" w:hAnsi="宋体" w:eastAsia="宋体"/>
          <w:b/>
          <w:sz w:val="24"/>
        </w:rPr>
        <w:t>图形渲染模块 (graphics.h/cpp)</w:t>
      </w:r>
    </w:p>
    <w:p w14:paraId="3298EB27">
      <w:pPr>
        <w:spacing w:after="80"/>
        <w:ind w:firstLine="420"/>
        <w:jc w:val="both"/>
      </w:pPr>
      <w:r>
        <w:rPr>
          <w:rFonts w:ascii="宋体" w:hAnsi="宋体" w:eastAsia="宋体"/>
          <w:b w:val="0"/>
          <w:sz w:val="24"/>
        </w:rPr>
        <w:t>职责: 控制台字符画渲染，使用帧缓冲消除闪烁。</w:t>
      </w:r>
    </w:p>
    <w:p w14:paraId="1D9A9698">
      <w:pPr>
        <w:spacing w:after="80"/>
        <w:ind w:firstLine="420"/>
        <w:jc w:val="both"/>
      </w:pPr>
      <w:r>
        <w:rPr>
          <w:rFonts w:ascii="宋体" w:hAnsi="宋体" w:eastAsia="宋体"/>
          <w:b w:val="0"/>
          <w:sz w:val="24"/>
        </w:rPr>
        <w:t>帧缓冲方案:</w:t>
      </w:r>
    </w:p>
    <w:p w14:paraId="49667659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┌─────────────────────────────────────┐</w:t>
      </w:r>
    </w:p>
    <w:p w14:paraId="5C6B013E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│  CHAR_INFO g_fb[45][120]            │  ← 内存中的虚拟屏幕</w:t>
      </w:r>
    </w:p>
    <w:p w14:paraId="7DB38F58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│  - fb_clear()    : 全部填空格       │</w:t>
      </w:r>
    </w:p>
    <w:p w14:paraId="5A9964A7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│  - fb_put_wchar(): 写单个WCHAR      │</w:t>
      </w:r>
    </w:p>
    <w:p w14:paraId="440BBA1A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│  - fb_puts()     : 写UTF-8字符串    │</w:t>
      </w:r>
    </w:p>
    <w:p w14:paraId="7652D6A1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│  - fb_printf()   : 格式化写字符串   │</w:t>
      </w:r>
    </w:p>
    <w:p w14:paraId="4C4A9273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│  - fb_flush()    : 一次性写入控制台 │</w:t>
      </w:r>
    </w:p>
    <w:p w14:paraId="21F20B5E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└─────────────────────────────────────┘</w:t>
      </w:r>
    </w:p>
    <w:p w14:paraId="2B545419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       │  WriteConsoleOutputW(hOut, g_fb, ...)</w:t>
      </w:r>
    </w:p>
    <w:p w14:paraId="706AB349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       ▼</w:t>
      </w:r>
    </w:p>
    <w:p w14:paraId="58660C1F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┌─────────────────────────────────────┐</w:t>
      </w:r>
    </w:p>
    <w:p w14:paraId="6C425DE9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│  控制台缓冲区 (120×45)              │</w:t>
      </w:r>
    </w:p>
    <w:p w14:paraId="73BA9A7C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│  用户可见                           │</w:t>
      </w:r>
    </w:p>
    <w:p w14:paraId="177EB397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└─────────────────────────────────────┘</w:t>
      </w:r>
    </w:p>
    <w:p w14:paraId="6A2C5728">
      <w:pPr>
        <w:spacing w:after="80"/>
        <w:ind w:firstLine="420"/>
        <w:jc w:val="both"/>
      </w:pPr>
      <w:r>
        <w:rPr>
          <w:rFonts w:ascii="宋体" w:hAnsi="宋体" w:eastAsia="宋体"/>
          <w:b w:val="0"/>
          <w:sz w:val="24"/>
        </w:rPr>
        <w:t>坐标映射：</w:t>
      </w:r>
    </w:p>
    <w:p w14:paraId="4D9545E8">
      <w:pPr>
        <w:spacing w:after="80"/>
        <w:ind w:firstLine="420"/>
        <w:jc w:val="both"/>
      </w:pPr>
      <w:r>
        <w:rPr>
          <w:rFonts w:ascii="宋体" w:hAnsi="宋体" w:eastAsia="宋体"/>
          <w:b w:val="0"/>
          <w:sz w:val="24"/>
        </w:rPr>
        <w:t>- 舞台逻辑坐标: `(stage_x, stage_y)` ∈ `[0, 79] × [0, 39]`</w:t>
      </w:r>
    </w:p>
    <w:p w14:paraId="7E69C945">
      <w:pPr>
        <w:spacing w:after="80"/>
        <w:ind w:firstLine="420"/>
        <w:jc w:val="both"/>
      </w:pPr>
      <w:r>
        <w:rPr>
          <w:rFonts w:ascii="宋体" w:hAnsi="宋体" w:eastAsia="宋体"/>
          <w:b w:val="0"/>
          <w:sz w:val="24"/>
        </w:rPr>
        <w:t>- 控制台屏幕坐标: `(STAGE_LEFT + stage_x, STAGE_TOP + stage_y)`</w:t>
      </w:r>
    </w:p>
    <w:p w14:paraId="46E59AE4">
      <w:pPr>
        <w:spacing w:after="80"/>
        <w:ind w:firstLine="420"/>
        <w:jc w:val="both"/>
      </w:pPr>
      <w:r>
        <w:rPr>
          <w:rFonts w:ascii="宋体" w:hAnsi="宋体" w:eastAsia="宋体"/>
          <w:b w:val="0"/>
          <w:sz w:val="24"/>
        </w:rPr>
        <w:t>- 无人机显示: `(int)(drone.position.x + 0.5)` 四舍五入</w:t>
      </w:r>
    </w:p>
    <w:p w14:paraId="7B3A2E43">
      <w:pPr>
        <w:spacing w:after="80"/>
        <w:ind w:firstLine="420"/>
        <w:jc w:val="both"/>
      </w:pPr>
      <w:r>
        <w:rPr>
          <w:rFonts w:ascii="宋体" w:hAnsi="宋体" w:eastAsia="宋体"/>
          <w:b w:val="0"/>
          <w:sz w:val="24"/>
        </w:rPr>
        <w:t>双缓冲机制：fb_clear() → 全部绘制 → fb_flush()，帧缓冲内部完成所有修改，最后一次性输出，零闪烁。</w:t>
      </w:r>
    </w:p>
    <w:p w14:paraId="0942301E">
      <w:pPr>
        <w:spacing w:before="160" w:after="80"/>
        <w:ind w:firstLine="0"/>
        <w:jc w:val="left"/>
      </w:pPr>
      <w:r>
        <w:rPr>
          <w:rFonts w:ascii="宋体" w:hAnsi="宋体" w:eastAsia="宋体"/>
          <w:b/>
          <w:sz w:val="24"/>
        </w:rPr>
        <w:t>用户输入模块 (ui.h/cpp)</w:t>
      </w:r>
    </w:p>
    <w:p w14:paraId="652DD8D6">
      <w:pPr>
        <w:spacing w:after="80"/>
        <w:ind w:firstLine="420"/>
        <w:jc w:val="both"/>
      </w:pPr>
      <w:r>
        <w:rPr>
          <w:rFonts w:ascii="宋体" w:hAnsi="宋体" w:eastAsia="宋体"/>
          <w:b w:val="0"/>
          <w:sz w:val="24"/>
        </w:rPr>
        <w:t>职责: 键盘输入检测与操作码映射。使用非阻塞 _kbhit() + _getch()，扩展键两字节（0xE0 + 键码）。</w:t>
      </w:r>
    </w:p>
    <w:p w14:paraId="49F6EFFD">
      <w:pPr>
        <w:spacing w:before="160" w:after="80"/>
        <w:ind w:firstLine="0"/>
        <w:jc w:val="left"/>
      </w:pPr>
      <w:r>
        <w:rPr>
          <w:rFonts w:ascii="宋体" w:hAnsi="宋体" w:eastAsia="宋体"/>
          <w:b/>
          <w:sz w:val="24"/>
        </w:rPr>
        <w:t>文件读写模块 (file_io.h/cpp)</w:t>
      </w:r>
    </w:p>
    <w:p w14:paraId="1E42BDF5">
      <w:pPr>
        <w:spacing w:after="80"/>
        <w:ind w:firstLine="420"/>
        <w:jc w:val="both"/>
      </w:pPr>
      <w:r>
        <w:rPr>
          <w:rFonts w:ascii="宋体" w:hAnsi="宋体" w:eastAsia="宋体"/>
          <w:b w:val="0"/>
          <w:sz w:val="24"/>
        </w:rPr>
        <w:t>职责: 轨迹数据持久化。</w:t>
      </w:r>
    </w:p>
    <w:p w14:paraId="75BEC4BA">
      <w:pPr>
        <w:spacing w:after="80"/>
        <w:ind w:firstLine="420"/>
        <w:jc w:val="both"/>
      </w:pPr>
      <w:r>
        <w:rPr>
          <w:rFonts w:ascii="宋体" w:hAnsi="宋体" w:eastAsia="宋体"/>
          <w:b w:val="0"/>
          <w:sz w:val="24"/>
        </w:rPr>
        <w:t>文件格式（二进制）:</w:t>
      </w:r>
    </w:p>
    <w:p w14:paraId="5CE54418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Header (16B):</w:t>
      </w:r>
    </w:p>
    <w:p w14:paraId="528F8D6F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magic    : 4B ("DRON" = 0x44524F4E)</w:t>
      </w:r>
    </w:p>
    <w:p w14:paraId="23B9A12D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count    : 4B (无人机数量)</w:t>
      </w:r>
    </w:p>
    <w:p w14:paraId="6EDE0A1B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frames   : 4B (总帧数)</w:t>
      </w:r>
    </w:p>
    <w:p w14:paraId="6C5AA478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interval : 4B (帧间隔ms)</w:t>
      </w:r>
    </w:p>
    <w:p w14:paraId="33CD0F50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</w:t>
      </w:r>
    </w:p>
    <w:p w14:paraId="6CA165CE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Frame 0, 1, ... N:</w:t>
      </w:r>
    </w:p>
    <w:p w14:paraId="1923B55E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drone[i].x     : 4B (float)</w:t>
      </w:r>
    </w:p>
    <w:p w14:paraId="20796A9F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drone[i].y     : 4B (float)</w:t>
      </w:r>
    </w:p>
    <w:p w14:paraId="18C6F082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drone[i].color : 1B (LightColor enum)</w:t>
      </w:r>
    </w:p>
    <w:p w14:paraId="0B9CB30D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... (共 count 架)</w:t>
      </w:r>
    </w:p>
    <w:p w14:paraId="70D7983A">
      <w:pPr>
        <w:spacing w:before="240" w:after="120"/>
        <w:ind w:firstLine="0"/>
        <w:jc w:val="left"/>
      </w:pPr>
      <w:r>
        <w:rPr>
          <w:rFonts w:ascii="宋体" w:hAnsi="宋体" w:eastAsia="宋体"/>
          <w:b/>
          <w:sz w:val="28"/>
        </w:rPr>
        <w:t>3. 程序框图与流程设计</w:t>
      </w:r>
    </w:p>
    <w:p w14:paraId="251BB566">
      <w:pPr>
        <w:spacing w:before="160" w:after="80"/>
        <w:ind w:firstLine="0"/>
        <w:jc w:val="left"/>
      </w:pPr>
      <w:r>
        <w:rPr>
          <w:rFonts w:ascii="宋体" w:hAnsi="宋体" w:eastAsia="宋体"/>
          <w:b/>
          <w:sz w:val="24"/>
        </w:rPr>
        <w:t>主循环流程图</w:t>
      </w:r>
    </w:p>
    <w:p w14:paraId="67E8A010">
      <w:pPr>
        <w:spacing w:before="160" w:after="160"/>
        <w:ind w:firstLine="0"/>
        <w:jc w:val="center"/>
      </w:pPr>
      <w:r>
        <w:drawing>
          <wp:inline distT="0" distB="0" distL="114300" distR="114300">
            <wp:extent cx="4754880" cy="8772525"/>
            <wp:effectExtent l="0" t="0" r="762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8772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F02AB">
      <w:pPr>
        <w:spacing w:after="240"/>
        <w:ind w:firstLine="0"/>
        <w:jc w:val="center"/>
        <w:rPr>
          <w:rFonts w:hint="default" w:eastAsia="宋体"/>
          <w:lang w:val="en-US" w:eastAsia="zh-CN"/>
        </w:rPr>
      </w:pPr>
      <w:r>
        <w:rPr>
          <w:rFonts w:ascii="宋体" w:hAnsi="宋体" w:eastAsia="宋体"/>
          <w:b w:val="0"/>
          <w:sz w:val="18"/>
        </w:rPr>
        <w:t xml:space="preserve">图 01 </w:t>
      </w:r>
      <w:r>
        <w:rPr>
          <w:rFonts w:hint="eastAsia"/>
          <w:b w:val="0"/>
          <w:sz w:val="18"/>
          <w:lang w:val="en-US" w:eastAsia="zh-CN"/>
        </w:rPr>
        <w:t>整体运行流程</w:t>
      </w:r>
    </w:p>
    <w:p w14:paraId="0F6CF57A">
      <w:pPr>
        <w:spacing w:after="80"/>
        <w:ind w:firstLine="420"/>
        <w:jc w:val="both"/>
      </w:pPr>
      <w:r>
        <w:rPr>
          <w:rFonts w:ascii="宋体" w:hAnsi="宋体" w:eastAsia="宋体"/>
          <w:b w:val="0"/>
          <w:sz w:val="24"/>
        </w:rPr>
        <w:t>主循环每 50ms 执行一轮，画面每秒刷新 20 次。其中安全检测包含边界检测（O(n)）和间距检测（O(n²)），300 架无人机两两配对共约 4.5 万对。</w:t>
      </w:r>
    </w:p>
    <w:p w14:paraId="5F86C2D6">
      <w:pPr>
        <w:spacing w:before="160" w:after="80"/>
        <w:ind w:firstLine="0"/>
        <w:jc w:val="left"/>
      </w:pPr>
      <w:r>
        <w:rPr>
          <w:rFonts w:ascii="宋体" w:hAnsi="宋体" w:eastAsia="宋体"/>
          <w:b/>
          <w:sz w:val="24"/>
        </w:rPr>
        <w:t>图案切换流程</w:t>
      </w:r>
    </w:p>
    <w:p w14:paraId="47A4EA1C">
      <w:pPr>
        <w:spacing w:before="160" w:after="160"/>
        <w:ind w:firstLine="0"/>
        <w:jc w:val="center"/>
      </w:pPr>
      <w:r>
        <w:drawing>
          <wp:inline distT="0" distB="0" distL="114300" distR="114300">
            <wp:extent cx="4754880" cy="5776595"/>
            <wp:effectExtent l="0" t="0" r="762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5777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6820A">
      <w:pPr>
        <w:spacing w:after="240"/>
        <w:ind w:firstLine="0"/>
        <w:jc w:val="center"/>
        <w:rPr>
          <w:rFonts w:hint="default" w:eastAsia="宋体"/>
          <w:lang w:val="en-US" w:eastAsia="zh-CN"/>
        </w:rPr>
      </w:pPr>
      <w:r>
        <w:rPr>
          <w:rFonts w:ascii="宋体" w:hAnsi="宋体" w:eastAsia="宋体"/>
          <w:b w:val="0"/>
          <w:sz w:val="18"/>
        </w:rPr>
        <w:t xml:space="preserve">图 05 </w:t>
      </w:r>
      <w:r>
        <w:rPr>
          <w:rFonts w:hint="eastAsia"/>
          <w:b w:val="0"/>
          <w:sz w:val="18"/>
          <w:lang w:val="en-US" w:eastAsia="zh-CN"/>
        </w:rPr>
        <w:t>图案切换</w:t>
      </w:r>
    </w:p>
    <w:p w14:paraId="71BF0D15">
      <w:pPr>
        <w:spacing w:before="160" w:after="80"/>
        <w:ind w:firstLine="0"/>
        <w:jc w:val="left"/>
      </w:pPr>
      <w:r>
        <w:rPr>
          <w:rFonts w:ascii="宋体" w:hAnsi="宋体" w:eastAsia="宋体"/>
          <w:b/>
          <w:sz w:val="24"/>
        </w:rPr>
        <w:t>渲染帧流程</w:t>
      </w:r>
    </w:p>
    <w:p w14:paraId="1C4743BA">
      <w:pPr>
        <w:spacing w:before="160" w:after="160"/>
        <w:ind w:firstLine="0"/>
        <w:jc w:val="center"/>
      </w:pPr>
      <w:r>
        <w:drawing>
          <wp:inline distT="0" distB="0" distL="114300" distR="114300">
            <wp:extent cx="4754880" cy="6781165"/>
            <wp:effectExtent l="0" t="0" r="762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6781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087F5">
      <w:pPr>
        <w:spacing w:after="240"/>
        <w:ind w:firstLine="0"/>
        <w:jc w:val="center"/>
        <w:rPr>
          <w:rFonts w:hint="eastAsia" w:eastAsia="宋体"/>
          <w:lang w:eastAsia="zh-CN"/>
        </w:rPr>
      </w:pPr>
      <w:r>
        <w:rPr>
          <w:rFonts w:ascii="宋体" w:hAnsi="宋体" w:eastAsia="宋体"/>
          <w:b w:val="0"/>
          <w:sz w:val="18"/>
        </w:rPr>
        <w:t xml:space="preserve">图 02 </w:t>
      </w:r>
      <w:r>
        <w:rPr>
          <w:rFonts w:hint="eastAsia"/>
          <w:b w:val="0"/>
          <w:sz w:val="18"/>
          <w:lang w:val="en-US" w:eastAsia="zh-CN"/>
        </w:rPr>
        <w:t>渲染流程</w:t>
      </w:r>
    </w:p>
    <w:p w14:paraId="456176FD">
      <w:pPr>
        <w:spacing w:before="240" w:after="120"/>
        <w:ind w:firstLine="0"/>
        <w:jc w:val="left"/>
      </w:pPr>
      <w:r>
        <w:rPr>
          <w:rFonts w:ascii="宋体" w:hAnsi="宋体" w:eastAsia="宋体"/>
          <w:b/>
          <w:sz w:val="32"/>
        </w:rPr>
        <w:t>五、界面设计</w:t>
      </w:r>
    </w:p>
    <w:p w14:paraId="008C6F5A">
      <w:pPr>
        <w:spacing w:before="240" w:after="120"/>
        <w:ind w:firstLine="0"/>
        <w:jc w:val="left"/>
      </w:pPr>
      <w:r>
        <w:rPr>
          <w:rFonts w:ascii="宋体" w:hAnsi="宋体" w:eastAsia="宋体"/>
          <w:b/>
          <w:sz w:val="28"/>
        </w:rPr>
        <w:t>1. 控制方式</w:t>
      </w:r>
    </w:p>
    <w:p w14:paraId="064CEBEE">
      <w:pPr>
        <w:spacing w:after="80"/>
        <w:ind w:firstLine="420"/>
        <w:jc w:val="both"/>
      </w:pPr>
      <w:r>
        <w:rPr>
          <w:rFonts w:ascii="宋体" w:hAnsi="宋体" w:eastAsia="宋体"/>
          <w:b w:val="0"/>
          <w:sz w:val="24"/>
        </w:rPr>
        <w:t>本系统使用纯键盘控制（无鼠标支持）。程序启动后首先显示欢迎界面，列出所有操作键位。用户按任意键进入主界面后，通过键盘快捷键控制模拟过程。</w:t>
      </w:r>
    </w:p>
    <w:p w14:paraId="78A17597">
      <w:pPr>
        <w:spacing w:before="240" w:after="120"/>
        <w:ind w:firstLine="0"/>
        <w:jc w:val="left"/>
      </w:pPr>
      <w:r>
        <w:rPr>
          <w:rFonts w:ascii="宋体" w:hAnsi="宋体" w:eastAsia="宋体"/>
          <w:b/>
          <w:sz w:val="28"/>
        </w:rPr>
        <w:t>2. 界面设计</w:t>
      </w:r>
    </w:p>
    <w:p w14:paraId="71E7E834">
      <w:pPr>
        <w:spacing w:after="80"/>
        <w:ind w:firstLine="420"/>
        <w:jc w:val="both"/>
      </w:pPr>
      <w:r>
        <w:rPr>
          <w:rFonts w:ascii="宋体" w:hAnsi="宋体" w:eastAsia="宋体"/>
          <w:b w:val="0"/>
          <w:sz w:val="24"/>
        </w:rPr>
        <w:t>屏幕布局（120列 × 45行控制台）:</w:t>
      </w:r>
    </w:p>
    <w:p w14:paraId="47167C0B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┌──────────────────────────────────────────────────────────────────┐</w:t>
      </w:r>
    </w:p>
    <w:p w14:paraId="62897E69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│  无人机编队灯光秀模拟系统                          00:00 [待命]  │ ← 标题栏</w:t>
      </w:r>
    </w:p>
    <w:p w14:paraId="72023496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├──────────────────────────────────────────────────────────────────┤</w:t>
      </w:r>
    </w:p>
    <w:p w14:paraId="07B4D001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│ ┌──────────────────────────────┐ ┌────────────────────────────┐ │</w:t>
      </w:r>
    </w:p>
    <w:p w14:paraId="35387DB6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│ │         表演区域              │ │     无人机灯光秀模拟       │ │</w:t>
      </w:r>
    </w:p>
    <w:p w14:paraId="3CCA11F5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│ │                              │ ├────────────────────────────┤ │</w:t>
      </w:r>
    </w:p>
    <w:p w14:paraId="01BAABB3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│ │       ·  ·  ·  ·  ·         │ │ 状态 ○ 待命中...           │ │</w:t>
      </w:r>
    </w:p>
    <w:p w14:paraId="56642A17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│ │                              │ │ 时间 00:00                 │ │</w:t>
      </w:r>
    </w:p>
    <w:p w14:paraId="37D3F45C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│ │    ·     ●●●      ·         │ │ 数量 30 架                 │ │</w:t>
      </w:r>
    </w:p>
    <w:p w14:paraId="03A894FE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│ │         ●●○○●               │ │ 速度 1.00x                 │ │</w:t>
      </w:r>
    </w:p>
    <w:p w14:paraId="0A8A07C4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│ │    ·     ●●●      ·         │ ├────────────────────────────┤ │</w:t>
      </w:r>
    </w:p>
    <w:p w14:paraId="41E648A4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│ │                              │ │ 当前编队                   │ │</w:t>
      </w:r>
    </w:p>
    <w:p w14:paraId="42A280F7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│ │       ·  ·  ·  ·  ·         │ │ 圆形编队                   │ │</w:t>
      </w:r>
    </w:p>
    <w:p w14:paraId="7E8368EE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│ │                              │ │ 图案 圆形                  │ │</w:t>
      </w:r>
    </w:p>
    <w:p w14:paraId="0D18561B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│ └──────────────────────────────┘ ├────────────────────────────┤ │</w:t>
      </w:r>
    </w:p>
    <w:p w14:paraId="57FF665F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│                                  │ 灯光设置                   │ │</w:t>
      </w:r>
    </w:p>
    <w:p w14:paraId="3EBFC6F3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│                                  │ 颜色 ● 白色                │ │</w:t>
      </w:r>
    </w:p>
    <w:p w14:paraId="5CBE3B87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│                                  │ 模式 常亮                  │ │</w:t>
      </w:r>
    </w:p>
    <w:p w14:paraId="35115DF9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│                                  ├────────────────────────────┤ │</w:t>
      </w:r>
    </w:p>
    <w:p w14:paraId="62B3C880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│                                  │ 安全状态                   │ │</w:t>
      </w:r>
    </w:p>
    <w:p w14:paraId="18EBD174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│                                  │ 全部正常                   │ │</w:t>
      </w:r>
    </w:p>
    <w:p w14:paraId="35234B01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│                                  ├────────────────────────────┤ │</w:t>
      </w:r>
    </w:p>
    <w:p w14:paraId="5E77C9F1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│                                  │ 操作键                     │ │</w:t>
      </w:r>
    </w:p>
    <w:p w14:paraId="282D3608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│                                  │ S    开始  P  暂停         │ │</w:t>
      </w:r>
    </w:p>
    <w:p w14:paraId="24F2F21A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│                                  │ Q    停止  ESC 退出        │ │</w:t>
      </w:r>
    </w:p>
    <w:p w14:paraId="3108CA7B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│                                  │ ←→   图案  ↑↓  调速        │ │</w:t>
      </w:r>
    </w:p>
    <w:p w14:paraId="0130D27B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│                                  │ E    特效  C  换色         │ │</w:t>
      </w:r>
    </w:p>
    <w:p w14:paraId="17766B46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│                                  │ B    闪烁  T  文字         │ │</w:t>
      </w:r>
    </w:p>
    <w:p w14:paraId="005F62C6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│                                  │ H    历史                   │ │</w:t>
      </w:r>
    </w:p>
    <w:p w14:paraId="764EEDB7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│                                  └────────────────────────────┘ │</w:t>
      </w:r>
    </w:p>
    <w:p w14:paraId="3F88496A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├──────────────────────────────────────────────────────────────────┤</w:t>
      </w:r>
    </w:p>
    <w:p w14:paraId="3CC7F6F2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│ 总:300  活跃:30              按 H 查看历史 | 按 T 输入文字        │ ← 状态栏</w:t>
      </w:r>
    </w:p>
    <w:p w14:paraId="16D8BEAF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└──────────────────────────────────────────────────────────────────┘</w:t>
      </w:r>
    </w:p>
    <w:p w14:paraId="3DFAB23D">
      <w:pPr>
        <w:spacing w:after="80"/>
        <w:ind w:firstLine="420"/>
        <w:jc w:val="both"/>
      </w:pPr>
      <w:r>
        <w:rPr>
          <w:rFonts w:ascii="宋体" w:hAnsi="宋体" w:eastAsia="宋体"/>
          <w:b w:val="0"/>
          <w:sz w:val="24"/>
        </w:rPr>
        <w:t>界面分为四大区域：</w:t>
      </w:r>
    </w:p>
    <w:p w14:paraId="313C25C1">
      <w:pPr>
        <w:spacing w:after="80"/>
        <w:ind w:firstLine="420"/>
        <w:jc w:val="both"/>
      </w:pPr>
      <w:r>
        <w:rPr>
          <w:rFonts w:ascii="宋体" w:hAnsi="宋体" w:eastAsia="宋体"/>
          <w:b w:val="0"/>
          <w:sz w:val="24"/>
        </w:rPr>
        <w:t>- **标题栏**（Row 0-1）：系统名称 + 运行时间 + 状态指示</w:t>
      </w:r>
    </w:p>
    <w:p w14:paraId="5FBE3A35">
      <w:pPr>
        <w:spacing w:after="80"/>
        <w:ind w:firstLine="420"/>
        <w:jc w:val="both"/>
      </w:pPr>
      <w:r>
        <w:rPr>
          <w:rFonts w:ascii="宋体" w:hAnsi="宋体" w:eastAsia="宋体"/>
          <w:b w:val="0"/>
          <w:sz w:val="24"/>
        </w:rPr>
        <w:t>- **表演区**（Row 2-41，列 2-81）：80×40 舞台，显示无人机位置和编队图案</w:t>
      </w:r>
    </w:p>
    <w:p w14:paraId="0CB5E50A">
      <w:pPr>
        <w:spacing w:after="80"/>
        <w:ind w:firstLine="420"/>
        <w:jc w:val="both"/>
      </w:pPr>
      <w:r>
        <w:rPr>
          <w:rFonts w:ascii="宋体" w:hAnsi="宋体" w:eastAsia="宋体"/>
          <w:b w:val="0"/>
          <w:sz w:val="24"/>
        </w:rPr>
        <w:t>- **信息面板**（Row 2-41，列 84-117）：右侧 34 列，显示状态/编队/灯光/安全/操作键</w:t>
      </w:r>
    </w:p>
    <w:p w14:paraId="496F144A">
      <w:pPr>
        <w:spacing w:after="80"/>
        <w:ind w:firstLine="420"/>
        <w:jc w:val="both"/>
      </w:pPr>
      <w:r>
        <w:rPr>
          <w:rFonts w:ascii="宋体" w:hAnsi="宋体" w:eastAsia="宋体"/>
          <w:b w:val="0"/>
          <w:sz w:val="24"/>
        </w:rPr>
        <w:t>- **状态栏**（Row 44）：显示总无人机数、活跃数和快捷操作提示</w:t>
      </w:r>
    </w:p>
    <w:p w14:paraId="30C7FED0">
      <w:pPr>
        <w:spacing w:before="240" w:after="120"/>
        <w:ind w:firstLine="0"/>
        <w:jc w:val="left"/>
      </w:pPr>
      <w:r>
        <w:rPr>
          <w:rFonts w:ascii="宋体" w:hAnsi="宋体" w:eastAsia="宋体"/>
          <w:b/>
          <w:sz w:val="32"/>
        </w:rPr>
        <w:t>六、函数说明及函数原型</w:t>
      </w:r>
    </w:p>
    <w:p w14:paraId="0F1BBD9F">
      <w:pPr>
        <w:spacing w:before="240" w:after="120"/>
        <w:ind w:firstLine="0"/>
        <w:jc w:val="left"/>
      </w:pPr>
      <w:r>
        <w:rPr>
          <w:rFonts w:ascii="宋体" w:hAnsi="宋体" w:eastAsia="宋体"/>
          <w:b/>
          <w:sz w:val="28"/>
        </w:rPr>
        <w:t>无人机模块</w:t>
      </w:r>
    </w:p>
    <w:p w14:paraId="1B01CB93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// 生命周期</w:t>
      </w:r>
    </w:p>
    <w:p w14:paraId="39763C45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Drone*  drone_create(int id, float x, float y, float height);</w:t>
      </w:r>
    </w:p>
    <w:p w14:paraId="1D28A0AB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void    drone_destroy(Drone* drone);</w:t>
      </w:r>
    </w:p>
    <w:p w14:paraId="7AA3D90A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Drone** drone_create_fleet(int count, int start_id);</w:t>
      </w:r>
    </w:p>
    <w:p w14:paraId="693EBB83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void    drone_destroy_fleet(Drone** fleet, int count);</w:t>
      </w:r>
    </w:p>
    <w:p w14:paraId="550D8CB7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</w:t>
      </w:r>
    </w:p>
    <w:p w14:paraId="5157A149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// 位置操作</w:t>
      </w:r>
    </w:p>
    <w:p w14:paraId="5A599497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void drone_set_position(Drone* drone, float x, float y, float height);</w:t>
      </w:r>
    </w:p>
    <w:p w14:paraId="6BFF72C0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void drone_move(Drone* drone, float dx, float dy, float dh);</w:t>
      </w:r>
    </w:p>
    <w:p w14:paraId="0B5A1217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void drone_get_display_pos(const Drone* drone, int* x, int* y);</w:t>
      </w:r>
    </w:p>
    <w:p w14:paraId="237C10A0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</w:t>
      </w:r>
    </w:p>
    <w:p w14:paraId="3EB09CEB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// 灯光操作</w:t>
      </w:r>
    </w:p>
    <w:p w14:paraId="2446C0F9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void drone_set_light_color(Drone* drone, LightColor color);</w:t>
      </w:r>
    </w:p>
    <w:p w14:paraId="18D0F412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void drone_set_light_mode(Drone* drone, LightMode mode);</w:t>
      </w:r>
    </w:p>
    <w:p w14:paraId="117AE8D2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void drone_set_blink_interval(Drone* drone, int interval_ms);</w:t>
      </w:r>
    </w:p>
    <w:p w14:paraId="4000B6D1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void drone_light_onoff(Drone* drone, int on);</w:t>
      </w:r>
    </w:p>
    <w:p w14:paraId="29D64AC5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</w:t>
      </w:r>
    </w:p>
    <w:p w14:paraId="5FD39AA3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// 状态查询</w:t>
      </w:r>
    </w:p>
    <w:p w14:paraId="74B572E5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int drone_is_active(const Drone* drone);</w:t>
      </w:r>
    </w:p>
    <w:p w14:paraId="6B927811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ConsoleColor drone_get_current_color(Drone* drone, int delta_ms);</w:t>
      </w:r>
    </w:p>
    <w:p w14:paraId="6EE2500E">
      <w:pPr>
        <w:spacing w:before="240" w:after="120"/>
        <w:ind w:firstLine="0"/>
        <w:jc w:val="left"/>
      </w:pPr>
      <w:r>
        <w:rPr>
          <w:rFonts w:ascii="宋体" w:hAnsi="宋体" w:eastAsia="宋体"/>
          <w:b/>
          <w:sz w:val="28"/>
        </w:rPr>
        <w:t>编队模块</w:t>
      </w:r>
    </w:p>
    <w:p w14:paraId="150D0969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// 生成器调度</w:t>
      </w:r>
    </w:p>
    <w:p w14:paraId="67E571DF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int pattern_generate(PatternType type, Point2f center,</w:t>
      </w:r>
    </w:p>
    <w:p w14:paraId="3CA0A16D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                   float scale, float rotation_deg,</w:t>
      </w:r>
    </w:p>
    <w:p w14:paraId="122EFCB8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                   int drone_count, Point2f out_positions[],</w:t>
      </w:r>
    </w:p>
    <w:p w14:paraId="6608DAEB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                   const char* text);</w:t>
      </w:r>
    </w:p>
    <w:p w14:paraId="66A5147A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</w:t>
      </w:r>
    </w:p>
    <w:p w14:paraId="616C65E9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// 编队管理</w:t>
      </w:r>
    </w:p>
    <w:p w14:paraId="7687DF4A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Formation* formation_create(const char* name, PatternType type,</w:t>
      </w:r>
    </w:p>
    <w:p w14:paraId="14F0262B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                          Point2f center, float scale, float rotation,</w:t>
      </w:r>
    </w:p>
    <w:p w14:paraId="39AB5493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                          int drone_count, const char* display_text);</w:t>
      </w:r>
    </w:p>
    <w:p w14:paraId="7C9D15DF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void       formation_destroy(Formation* formation);</w:t>
      </w:r>
    </w:p>
    <w:p w14:paraId="2307CA0B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void       formation_update(Formation* f, PatternType type,</w:t>
      </w:r>
    </w:p>
    <w:p w14:paraId="7F0AFA29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                          Point2f center, float scale, float rotation);</w:t>
      </w:r>
    </w:p>
    <w:p w14:paraId="5E15EAAB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int        formation_get_target(const Formation* f, int index,</w:t>
      </w:r>
    </w:p>
    <w:p w14:paraId="3B1834E2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                              float* x, float* y);</w:t>
      </w:r>
    </w:p>
    <w:p w14:paraId="0E53796B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</w:t>
      </w:r>
    </w:p>
    <w:p w14:paraId="4BD5659A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// 单个生成器（17种）</w:t>
      </w:r>
    </w:p>
    <w:p w14:paraId="1FBAA354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int gen_circle(Point2f center, float radius, int count, Point2f out[]);</w:t>
      </w:r>
    </w:p>
    <w:p w14:paraId="53FE06D7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int gen_square(Point2f center, float side, int count, Point2f out[]);</w:t>
      </w:r>
    </w:p>
    <w:p w14:paraId="38A95135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int gen_triangle(Point2f center, float size, int count, Point2f out[]);</w:t>
      </w:r>
    </w:p>
    <w:p w14:paraId="66D46CEE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int gen_diamond(Point2f center, float size, int count, Point2f out[]);</w:t>
      </w:r>
    </w:p>
    <w:p w14:paraId="542A0017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int gen_star(Point2f center, float size, int count, Point2f out[]);</w:t>
      </w:r>
    </w:p>
    <w:p w14:paraId="45BBC6C0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int gen_pentagon(Point2f center, float size, int count, Point2f out[]);</w:t>
      </w:r>
    </w:p>
    <w:p w14:paraId="15010EC1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int gen_hexagon(Point2f center, float size, int count, Point2f out[]);</w:t>
      </w:r>
    </w:p>
    <w:p w14:paraId="1E5609AC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int gen_heart(Point2f center, float size, int count, Point2f out[]);</w:t>
      </w:r>
    </w:p>
    <w:p w14:paraId="6524537D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int gen_spiral(Point2f center, float size, int count, Point2f out[]);</w:t>
      </w:r>
    </w:p>
    <w:p w14:paraId="039F111B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int gen_line(Point2f center, float length, int count, Point2f out[]);</w:t>
      </w:r>
    </w:p>
    <w:p w14:paraId="310D890B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int gen_arrow(Point2f center, float size, int count, Point2f out[]);</w:t>
      </w:r>
    </w:p>
    <w:p w14:paraId="11C50489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int gen_cross(Point2f center, float size, int count, Point2f out[]);</w:t>
      </w:r>
    </w:p>
    <w:p w14:paraId="499E3C5F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int gen_arc(Point2f center, float radius, int count, Point2f out[]);</w:t>
      </w:r>
    </w:p>
    <w:p w14:paraId="4BD73A4E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int gen_grid(Point2f center, float size, int count, Point2f out[]);</w:t>
      </w:r>
    </w:p>
    <w:p w14:paraId="653D28ED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int gen_random(Point2f center, float size, int count, Point2f out[]);</w:t>
      </w:r>
    </w:p>
    <w:p w14:paraId="3AC8757A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int gen_text(Point2f center, float char_size, const char* text,</w:t>
      </w:r>
    </w:p>
    <w:p w14:paraId="7891674A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           int count, Point2f out[]);</w:t>
      </w:r>
    </w:p>
    <w:p w14:paraId="7BA8DAFD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</w:t>
      </w:r>
    </w:p>
    <w:p w14:paraId="64D16AA5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// 工具</w:t>
      </w:r>
    </w:p>
    <w:p w14:paraId="3E8931B2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void pattern_recommend(PatternType type, int text_len,</w:t>
      </w:r>
    </w:p>
    <w:p w14:paraId="63B8904A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                     int* out_count, float* out_scale);</w:t>
      </w:r>
    </w:p>
    <w:p w14:paraId="575F3650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void rotate_point(float cx, float cy, float x, float y,</w:t>
      </w:r>
    </w:p>
    <w:p w14:paraId="4E95B133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                float deg, float* out_x, float* out_y);</w:t>
      </w:r>
    </w:p>
    <w:p w14:paraId="34FB752E">
      <w:pPr>
        <w:spacing w:before="240" w:after="120"/>
        <w:ind w:firstLine="0"/>
        <w:jc w:val="left"/>
      </w:pPr>
      <w:r>
        <w:rPr>
          <w:rFonts w:ascii="宋体" w:hAnsi="宋体" w:eastAsia="宋体"/>
          <w:b/>
          <w:sz w:val="28"/>
        </w:rPr>
        <w:t>轨迹模块</w:t>
      </w:r>
    </w:p>
    <w:p w14:paraId="13D6F3F2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// 生命周期</w:t>
      </w:r>
    </w:p>
    <w:p w14:paraId="6A33360C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Trajectory* traj_create(void);</w:t>
      </w:r>
    </w:p>
    <w:p w14:paraId="60408FFC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void        traj_destroy(Trajectory* traj);</w:t>
      </w:r>
    </w:p>
    <w:p w14:paraId="67C936E7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int         traj_add_waypoint(Trajectory* traj, Point2f pos,</w:t>
      </w:r>
    </w:p>
    <w:p w14:paraId="333158BA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                            LightColor color, LightMode mode, int hold_ms);</w:t>
      </w:r>
    </w:p>
    <w:p w14:paraId="3FC0A165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void        traj_clear(Trajectory* traj);</w:t>
      </w:r>
    </w:p>
    <w:p w14:paraId="04BB8B8E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</w:t>
      </w:r>
    </w:p>
    <w:p w14:paraId="5698D8E2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// 逐帧更新</w:t>
      </w:r>
    </w:p>
    <w:p w14:paraId="5E3D27A4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int  traj_update(Trajectory* traj, Drone* drone, float speed, int delta_ms);</w:t>
      </w:r>
    </w:p>
    <w:p w14:paraId="3DD9936D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void traj_jump_to(Trajectory* traj, Drone* drone, int index);</w:t>
      </w:r>
    </w:p>
    <w:p w14:paraId="259549CC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void traj_get_status(const Trajectory* traj,</w:t>
      </w:r>
    </w:p>
    <w:p w14:paraId="6FAD4CA6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                   int* out_index, int* out_total, float* out_progress);</w:t>
      </w:r>
    </w:p>
    <w:p w14:paraId="26DF22A1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</w:t>
      </w:r>
    </w:p>
    <w:p w14:paraId="257906CF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// 批量操作</w:t>
      </w:r>
    </w:p>
    <w:p w14:paraId="7AC8EFC4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int traj_from_formation(Drone* fleet[], int count,</w:t>
      </w:r>
    </w:p>
    <w:p w14:paraId="2CE4B799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                      const Formation* f, Trajectory* trajs[],</w:t>
      </w:r>
    </w:p>
    <w:p w14:paraId="7F7E7FF7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                      float speed, LightColor color, LightMode mode);</w:t>
      </w:r>
    </w:p>
    <w:p w14:paraId="0D8DE57F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int traj_update_fleet(Drone* fleet[], Trajectory* trajs[],</w:t>
      </w:r>
    </w:p>
    <w:p w14:paraId="31D45948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                    int count, float speed, int delta_ms);</w:t>
      </w:r>
    </w:p>
    <w:p w14:paraId="2A843834">
      <w:pPr>
        <w:spacing w:before="240" w:after="120"/>
        <w:ind w:firstLine="0"/>
        <w:jc w:val="left"/>
      </w:pPr>
      <w:r>
        <w:rPr>
          <w:rFonts w:ascii="宋体" w:hAnsi="宋体" w:eastAsia="宋体"/>
          <w:b/>
          <w:sz w:val="28"/>
        </w:rPr>
        <w:t>安全模块</w:t>
      </w:r>
    </w:p>
    <w:p w14:paraId="2B965C76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SafetyZone* safety_zone_create(int x_min, int y_min, int x_max, int y_max,</w:t>
      </w:r>
    </w:p>
    <w:p w14:paraId="5A0F469E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                             int min_distance);</w:t>
      </w:r>
    </w:p>
    <w:p w14:paraId="7F48FCFF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void safety_zone_destroy(SafetyZone* zone);</w:t>
      </w:r>
    </w:p>
    <w:p w14:paraId="27D1BFE5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int  safety_point_in_zone(const SafetyZone* zone, float x, float y);</w:t>
      </w:r>
    </w:p>
    <w:p w14:paraId="794EA8EA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int  safety_check_boundary(Drone* fleet[], int count,</w:t>
      </w:r>
    </w:p>
    <w:p w14:paraId="1C01DA45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                         const SafetyZone* zone, SafetyResult* result);</w:t>
      </w:r>
    </w:p>
    <w:p w14:paraId="67FA2782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int  safety_check_distance(Drone* fleet[], int count,</w:t>
      </w:r>
    </w:p>
    <w:p w14:paraId="5A454BB3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                         const SafetyZone* zone, SafetyResult* result);</w:t>
      </w:r>
    </w:p>
    <w:p w14:paraId="2E1E7553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int  safety_check_all(Drone* fleet[], int count,</w:t>
      </w:r>
    </w:p>
    <w:p w14:paraId="5560F22B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                    const SafetyZone* zone, SafetyResult* result);</w:t>
      </w:r>
    </w:p>
    <w:p w14:paraId="6086EF2F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void safety_result_clear(SafetyResult* result);</w:t>
      </w:r>
    </w:p>
    <w:p w14:paraId="445DD4D0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void safety_avoid_collisions(Drone* fleet[], int count,</w:t>
      </w:r>
    </w:p>
    <w:p w14:paraId="64C46375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                           const SafetyZone* zone, float strength);</w:t>
      </w:r>
    </w:p>
    <w:p w14:paraId="11F97BEB">
      <w:pPr>
        <w:spacing w:before="240" w:after="120"/>
        <w:ind w:firstLine="0"/>
        <w:jc w:val="left"/>
      </w:pPr>
      <w:r>
        <w:rPr>
          <w:rFonts w:ascii="宋体" w:hAnsi="宋体" w:eastAsia="宋体"/>
          <w:b/>
          <w:sz w:val="28"/>
        </w:rPr>
        <w:t>渲染模块</w:t>
      </w:r>
    </w:p>
    <w:p w14:paraId="551464DC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// 窗口管理</w:t>
      </w:r>
    </w:p>
    <w:p w14:paraId="14AEC4CC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void graphics_init(void);</w:t>
      </w:r>
    </w:p>
    <w:p w14:paraId="392878AF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void graphics_close(void);</w:t>
      </w:r>
    </w:p>
    <w:p w14:paraId="269D4F1C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void graphics_clear(void);</w:t>
      </w:r>
    </w:p>
    <w:p w14:paraId="42BB11D2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void graphics_flush(void);</w:t>
      </w:r>
    </w:p>
    <w:p w14:paraId="5F864E51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</w:t>
      </w:r>
    </w:p>
    <w:p w14:paraId="2EEE5929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// 绘制元素</w:t>
      </w:r>
    </w:p>
    <w:p w14:paraId="15C84E9F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void graphics_draw_stage(const SafetyZone* zone);</w:t>
      </w:r>
    </w:p>
    <w:p w14:paraId="5EA806C5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void graphics_draw_drone(const Drone* drone, ConsoleColor color);</w:t>
      </w:r>
    </w:p>
    <w:p w14:paraId="7DDF9E35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void graphics_draw_all_drones(Drone* fleet[], int count, int delta_ms);</w:t>
      </w:r>
    </w:p>
    <w:p w14:paraId="0994FD70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void graphics_draw_warnings(const SafetyResult* result);</w:t>
      </w:r>
    </w:p>
    <w:p w14:paraId="08CC677B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void graphics_draw_panel(Drone* fleet[], int count, SimState state,</w:t>
      </w:r>
    </w:p>
    <w:p w14:paraId="2E488A50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                       const Formation* f, int elapsed_ms,</w:t>
      </w:r>
    </w:p>
    <w:p w14:paraId="2E52D25B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                       float sim_speed, LightColor light_color,</w:t>
      </w:r>
    </w:p>
    <w:p w14:paraId="45E87532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                       LightMode light_mode, int has_warning);</w:t>
      </w:r>
    </w:p>
    <w:p w14:paraId="22D0C210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void graphics_show_welcome(void);</w:t>
      </w:r>
    </w:p>
    <w:p w14:paraId="02C2A181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void graphics_draw_title_bar(SimState state, int elapsed_ms);</w:t>
      </w:r>
    </w:p>
    <w:p w14:paraId="7656CB92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void graphics_draw_bottom_bar(int drone_count, int active_count,</w:t>
      </w:r>
    </w:p>
    <w:p w14:paraId="35382415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                            const char* hint_text);</w:t>
      </w:r>
    </w:p>
    <w:p w14:paraId="131262E2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</w:t>
      </w:r>
    </w:p>
    <w:p w14:paraId="585C0A6B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// 帧缓冲操作</w:t>
      </w:r>
    </w:p>
    <w:p w14:paraId="10744041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void fb_clear(void);</w:t>
      </w:r>
    </w:p>
    <w:p w14:paraId="7C218D9F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void fb_put_wchar(int col, int row, ConsoleColor color, WCHAR ch);</w:t>
      </w:r>
    </w:p>
    <w:p w14:paraId="31AE8671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void fb_puts(int col, int row, ConsoleColor color, const char* str);</w:t>
      </w:r>
    </w:p>
    <w:p w14:paraId="6B75AEA7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void fb_printf(int col, int row, ConsoleColor color, const char* fmt, ...);</w:t>
      </w:r>
    </w:p>
    <w:p w14:paraId="0D6F5E1C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void fb_flush(void);</w:t>
      </w:r>
    </w:p>
    <w:p w14:paraId="487D6385">
      <w:pPr>
        <w:spacing w:before="240" w:after="120"/>
        <w:ind w:firstLine="0"/>
        <w:jc w:val="left"/>
      </w:pPr>
      <w:r>
        <w:rPr>
          <w:rFonts w:ascii="宋体" w:hAnsi="宋体" w:eastAsia="宋体"/>
          <w:b/>
          <w:sz w:val="28"/>
        </w:rPr>
        <w:t>灯光模块</w:t>
      </w:r>
    </w:p>
    <w:p w14:paraId="6E7A5024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void light_fleet_set_color(Drone* fleet[], int count, LightColor color);</w:t>
      </w:r>
    </w:p>
    <w:p w14:paraId="2D194D09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void light_fleet_set_mode(Drone* fleet[], int count, LightMode mode);</w:t>
      </w:r>
    </w:p>
    <w:p w14:paraId="7A47E646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void light_fleet_set_blink(Drone* fleet[], int count, int interval_ms);</w:t>
      </w:r>
    </w:p>
    <w:p w14:paraId="75F8ED19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void light_wave_effect(Drone* fleet[], int count, LightColor color,</w:t>
      </w:r>
    </w:p>
    <w:p w14:paraId="5AE42DFD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                     int delay_ms, int* elapsed_ms, int reset);</w:t>
      </w:r>
    </w:p>
    <w:p w14:paraId="2DCEFEF3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void light_alternate(Drone* fleet[], int count,</w:t>
      </w:r>
    </w:p>
    <w:p w14:paraId="78705773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                   LightColor color_a, LightColor color_b,</w:t>
      </w:r>
    </w:p>
    <w:p w14:paraId="6C141D1B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                   int* phase, int interval_ms, int* timer_ms);</w:t>
      </w:r>
    </w:p>
    <w:p w14:paraId="394BAA0B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void light_flow(Drone* fleet[], int count, LightColor color,</w:t>
      </w:r>
    </w:p>
    <w:p w14:paraId="2BE1484C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 xml:space="preserve">                int window_size, int* offset, int speed_ms, int* timer_ms);</w:t>
      </w:r>
    </w:p>
    <w:p w14:paraId="26EB010D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ConsoleColor light_color_lerp(LightColor from, LightColor to, float t);</w:t>
      </w:r>
    </w:p>
    <w:p w14:paraId="47E8D30E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const char*  color_to_name(LightColor color);</w:t>
      </w:r>
    </w:p>
    <w:p w14:paraId="0F1EE1A5">
      <w:pPr>
        <w:spacing w:before="240" w:after="120"/>
        <w:ind w:firstLine="0"/>
        <w:jc w:val="left"/>
      </w:pPr>
      <w:r>
        <w:rPr>
          <w:rFonts w:ascii="宋体" w:hAnsi="宋体" w:eastAsia="宋体"/>
          <w:b/>
          <w:sz w:val="28"/>
        </w:rPr>
        <w:t>UI模块</w:t>
      </w:r>
    </w:p>
    <w:p w14:paraId="6EAED6B2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UICmd ui_poll_input(void);</w:t>
      </w:r>
    </w:p>
    <w:p w14:paraId="15C9E3D0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int   ui_input_int(const char* prompt, int min_val, int max_val);</w:t>
      </w:r>
    </w:p>
    <w:p w14:paraId="5C7CE521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int   ui_confirm(const char* message);</w:t>
      </w:r>
    </w:p>
    <w:p w14:paraId="1D04E039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int   ui_show_menu(void);</w:t>
      </w:r>
    </w:p>
    <w:p w14:paraId="3205CF53">
      <w:pPr>
        <w:spacing w:before="240" w:after="120"/>
        <w:ind w:firstLine="0"/>
        <w:jc w:val="left"/>
      </w:pPr>
      <w:r>
        <w:rPr>
          <w:rFonts w:ascii="宋体" w:hAnsi="宋体" w:eastAsia="宋体"/>
          <w:b/>
          <w:sz w:val="28"/>
        </w:rPr>
        <w:t>文件IO模块</w:t>
      </w:r>
    </w:p>
    <w:p w14:paraId="7B1995FB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int  file_save_trajectory(Drone* fleet[], int count, const char* filename);</w:t>
      </w:r>
    </w:p>
    <w:p w14:paraId="3E0D76BF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int  file_save_formation(const Formation* formation, const char* filename);</w:t>
      </w:r>
    </w:p>
    <w:p w14:paraId="6FA13EB1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int  file_load_trajectory(Drone* fleet[], int* p_count, const char* filename);</w:t>
      </w:r>
    </w:p>
    <w:p w14:paraId="3078CEB5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Formation* file_load_formation(const char* filename);</w:t>
      </w:r>
    </w:p>
    <w:p w14:paraId="39CB2DA0">
      <w:pPr>
        <w:spacing w:before="0" w:after="0"/>
        <w:ind w:left="283" w:firstLine="0"/>
        <w:jc w:val="left"/>
      </w:pPr>
      <w:r>
        <w:rPr>
          <w:rFonts w:ascii="Consolas" w:hAnsi="Consolas" w:eastAsia="Consolas"/>
          <w:b w:val="0"/>
          <w:sz w:val="16"/>
        </w:rPr>
        <w:t>int  file_list_trajectories(char out_list[][MAX_FILENAME_LEN], int max_count);</w:t>
      </w:r>
    </w:p>
    <w:p w14:paraId="28A40E6D">
      <w:pPr>
        <w:spacing w:before="240" w:after="120"/>
        <w:ind w:firstLine="0"/>
        <w:jc w:val="left"/>
      </w:pPr>
      <w:r>
        <w:rPr>
          <w:rFonts w:ascii="宋体" w:hAnsi="宋体" w:eastAsia="宋体"/>
          <w:b/>
          <w:sz w:val="32"/>
        </w:rPr>
        <w:t>七、时间安排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8"/>
        <w:gridCol w:w="2878"/>
        <w:gridCol w:w="2878"/>
      </w:tblGrid>
      <w:tr w14:paraId="04AC8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625CDE1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阶段</w:t>
            </w:r>
          </w:p>
        </w:tc>
        <w:tc>
          <w:tcPr>
            <w:tcW w:w="2878" w:type="dxa"/>
          </w:tcPr>
          <w:p w14:paraId="34301DB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时间</w:t>
            </w:r>
          </w:p>
        </w:tc>
        <w:tc>
          <w:tcPr>
            <w:tcW w:w="2878" w:type="dxa"/>
          </w:tcPr>
          <w:p w14:paraId="2623986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</w:tr>
      <w:tr w14:paraId="729EB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05A87D6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需求分析</w:t>
            </w:r>
          </w:p>
        </w:tc>
        <w:tc>
          <w:tcPr>
            <w:tcW w:w="2878" w:type="dxa"/>
          </w:tcPr>
          <w:p w14:paraId="32115B4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第15周</w:t>
            </w:r>
          </w:p>
        </w:tc>
        <w:tc>
          <w:tcPr>
            <w:tcW w:w="2878" w:type="dxa"/>
          </w:tcPr>
          <w:p w14:paraId="35679FF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阅读任务书，分析功能需求，调研控制台渲染方案</w:t>
            </w:r>
          </w:p>
        </w:tc>
      </w:tr>
      <w:tr w14:paraId="4F6A6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473EAC3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架构设计</w:t>
            </w:r>
          </w:p>
        </w:tc>
        <w:tc>
          <w:tcPr>
            <w:tcW w:w="2878" w:type="dxa"/>
          </w:tcPr>
          <w:p w14:paraId="3707898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第15周</w:t>
            </w:r>
          </w:p>
        </w:tc>
        <w:tc>
          <w:tcPr>
            <w:tcW w:w="2878" w:type="dxa"/>
          </w:tcPr>
          <w:p w14:paraId="3275B3D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设计模块划分、数据结构、接口规范</w:t>
            </w:r>
          </w:p>
        </w:tc>
      </w:tr>
      <w:tr w14:paraId="5C395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46F2A08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核心模块开发</w:t>
            </w:r>
          </w:p>
        </w:tc>
        <w:tc>
          <w:tcPr>
            <w:tcW w:w="2878" w:type="dxa"/>
          </w:tcPr>
          <w:p w14:paraId="2BD5181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第15-16周</w:t>
            </w:r>
          </w:p>
        </w:tc>
        <w:tc>
          <w:tcPr>
            <w:tcW w:w="2878" w:type="dxa"/>
          </w:tcPr>
          <w:p w14:paraId="4B749E9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实现 drone、formation、trajectory、safety 模块</w:t>
            </w:r>
          </w:p>
        </w:tc>
      </w:tr>
      <w:tr w14:paraId="2DA17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407F567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渲染与交互</w:t>
            </w:r>
          </w:p>
        </w:tc>
        <w:tc>
          <w:tcPr>
            <w:tcW w:w="2878" w:type="dxa"/>
          </w:tcPr>
          <w:p w14:paraId="6B39AAC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第16周</w:t>
            </w:r>
          </w:p>
        </w:tc>
        <w:tc>
          <w:tcPr>
            <w:tcW w:w="2878" w:type="dxa"/>
          </w:tcPr>
          <w:p w14:paraId="5A06878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实现 graphics 帧缓冲渲染、ui 键盘输入</w:t>
            </w:r>
          </w:p>
        </w:tc>
      </w:tr>
      <w:tr w14:paraId="41532E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0D024B7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灯光特效</w:t>
            </w:r>
          </w:p>
        </w:tc>
        <w:tc>
          <w:tcPr>
            <w:tcW w:w="2878" w:type="dxa"/>
          </w:tcPr>
          <w:p w14:paraId="1A06E4E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第16周</w:t>
            </w:r>
          </w:p>
        </w:tc>
        <w:tc>
          <w:tcPr>
            <w:tcW w:w="2878" w:type="dxa"/>
          </w:tcPr>
          <w:p w14:paraId="735B980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实现 light 模块的 5 种动态特效</w:t>
            </w:r>
          </w:p>
        </w:tc>
      </w:tr>
      <w:tr w14:paraId="34D984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1F0C0CB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控制器集成</w:t>
            </w:r>
          </w:p>
        </w:tc>
        <w:tc>
          <w:tcPr>
            <w:tcW w:w="2878" w:type="dxa"/>
          </w:tcPr>
          <w:p w14:paraId="0A94740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第16-17周</w:t>
            </w:r>
          </w:p>
        </w:tc>
        <w:tc>
          <w:tcPr>
            <w:tcW w:w="2878" w:type="dxa"/>
          </w:tcPr>
          <w:p w14:paraId="027383F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实现 controller 主循环，集成所有模块</w:t>
            </w:r>
          </w:p>
        </w:tc>
      </w:tr>
      <w:tr w14:paraId="69B98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23F5A6E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测试与调试</w:t>
            </w:r>
          </w:p>
        </w:tc>
        <w:tc>
          <w:tcPr>
            <w:tcW w:w="2878" w:type="dxa"/>
          </w:tcPr>
          <w:p w14:paraId="658775E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第17周</w:t>
            </w:r>
          </w:p>
        </w:tc>
        <w:tc>
          <w:tcPr>
            <w:tcW w:w="2878" w:type="dxa"/>
          </w:tcPr>
          <w:p w14:paraId="7F56EC0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功能测试、性能优化、安全检测验证</w:t>
            </w:r>
          </w:p>
        </w:tc>
      </w:tr>
      <w:tr w14:paraId="2ECC4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5575D18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文档编写</w:t>
            </w:r>
          </w:p>
        </w:tc>
        <w:tc>
          <w:tcPr>
            <w:tcW w:w="2878" w:type="dxa"/>
          </w:tcPr>
          <w:p w14:paraId="43FC512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第17周</w:t>
            </w:r>
          </w:p>
        </w:tc>
        <w:tc>
          <w:tcPr>
            <w:tcW w:w="2878" w:type="dxa"/>
          </w:tcPr>
          <w:p w14:paraId="64AFA56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编写需求分析报告和代码阅读指南</w:t>
            </w:r>
          </w:p>
        </w:tc>
      </w:tr>
    </w:tbl>
    <w:p w14:paraId="4C828768"/>
    <w:p w14:paraId="0ADD5B28">
      <w:r>
        <w:br w:type="page"/>
      </w:r>
    </w:p>
    <w:p w14:paraId="7B5AC1E7">
      <w:pPr>
        <w:spacing w:before="240" w:after="120"/>
        <w:ind w:firstLine="0"/>
        <w:jc w:val="left"/>
      </w:pPr>
      <w:r>
        <w:rPr>
          <w:rFonts w:ascii="宋体" w:hAnsi="宋体" w:eastAsia="宋体"/>
          <w:b/>
          <w:sz w:val="32"/>
        </w:rPr>
        <w:t>附录：补充流程图</w:t>
      </w:r>
    </w:p>
    <w:p w14:paraId="710F588B">
      <w:pPr>
        <w:spacing w:after="80"/>
        <w:ind w:firstLine="420"/>
        <w:jc w:val="both"/>
      </w:pPr>
      <w:r>
        <w:rPr>
          <w:rFonts w:ascii="宋体" w:hAnsi="宋体" w:eastAsia="宋体"/>
          <w:b w:val="0"/>
          <w:sz w:val="24"/>
        </w:rPr>
        <w:t>以下为系统核心算法的详细流程图，供参考。</w:t>
      </w:r>
    </w:p>
    <w:p w14:paraId="05B9D1EE">
      <w:pPr>
        <w:spacing w:before="160" w:after="80"/>
        <w:ind w:firstLine="0"/>
        <w:jc w:val="left"/>
      </w:pPr>
      <w:r>
        <w:rPr>
          <w:rFonts w:ascii="宋体" w:hAnsi="宋体" w:eastAsia="宋体"/>
          <w:b/>
          <w:sz w:val="24"/>
        </w:rPr>
        <w:t>无人机移动控制流程</w:t>
      </w:r>
    </w:p>
    <w:p w14:paraId="1ECC9404">
      <w:pPr>
        <w:spacing w:before="120" w:after="120"/>
        <w:ind w:firstLine="0"/>
        <w:jc w:val="center"/>
      </w:pPr>
      <w:r>
        <w:drawing>
          <wp:inline distT="0" distB="0" distL="114300" distR="114300">
            <wp:extent cx="4572000" cy="335153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5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92AF5">
      <w:pPr>
        <w:spacing w:before="160" w:after="80"/>
        <w:ind w:firstLine="0"/>
        <w:jc w:val="left"/>
      </w:pPr>
      <w:r>
        <w:rPr>
          <w:rFonts w:ascii="宋体" w:hAnsi="宋体" w:eastAsia="宋体"/>
          <w:b/>
          <w:sz w:val="24"/>
        </w:rPr>
        <w:t>安全检测流程</w:t>
      </w:r>
    </w:p>
    <w:p w14:paraId="2297C344">
      <w:pPr>
        <w:spacing w:before="120" w:after="120"/>
        <w:ind w:firstLine="0"/>
        <w:jc w:val="center"/>
      </w:pPr>
      <w:r>
        <w:drawing>
          <wp:inline distT="0" distB="0" distL="114300" distR="114300">
            <wp:extent cx="4572000" cy="3760470"/>
            <wp:effectExtent l="0" t="0" r="0" b="1143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6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8AF73">
      <w:pPr>
        <w:spacing w:before="160" w:after="80"/>
        <w:ind w:firstLine="0"/>
        <w:jc w:val="left"/>
      </w:pPr>
      <w:r>
        <w:rPr>
          <w:rFonts w:ascii="宋体" w:hAnsi="宋体" w:eastAsia="宋体"/>
          <w:b/>
          <w:sz w:val="24"/>
        </w:rPr>
        <w:t>系统数据流全景</w:t>
      </w:r>
    </w:p>
    <w:p w14:paraId="62A384A2">
      <w:pPr>
        <w:spacing w:before="120" w:after="120"/>
        <w:ind w:firstLine="0"/>
        <w:jc w:val="center"/>
      </w:pPr>
      <w:r>
        <w:drawing>
          <wp:inline distT="0" distB="0" distL="114300" distR="114300">
            <wp:extent cx="4572000" cy="2943860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44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803" w:bottom="1440" w:left="1803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7DB3EF4"/>
    <w:rsid w:val="7CCA4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3229</Words>
  <Characters>6721</Characters>
  <Lines>0</Lines>
  <Paragraphs>0</Paragraphs>
  <TotalTime>3</TotalTime>
  <ScaleCrop>false</ScaleCrop>
  <LinksUpToDate>false</LinksUpToDate>
  <CharactersWithSpaces>8697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Obito.</cp:lastModifiedBy>
  <dcterms:modified xsi:type="dcterms:W3CDTF">2026-07-05T15:30:56Z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eyJoZGlkIjoiMmUwYmYyMjZkNjQ1ODI5OGRkZDA5NmNlOTM3ZGI3MTkiLCJ1c2VySWQiOiIxMzExNjAyNjE2In0=</vt:lpwstr>
  </property>
  <property fmtid="{D5CDD505-2E9C-101B-9397-08002B2CF9AE}" pid="3" name="KSOProductBuildVer">
    <vt:lpwstr>2052-12.1.0.26895</vt:lpwstr>
  </property>
  <property fmtid="{D5CDD505-2E9C-101B-9397-08002B2CF9AE}" pid="4" name="ICV">
    <vt:lpwstr>CC604825E002440B9CD5EBF9698F8DEE_12</vt:lpwstr>
  </property>
</Properties>
</file>